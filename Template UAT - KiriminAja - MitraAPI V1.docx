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rsidP="472CDF8E" w14:paraId="6DBB2666" wp14:textId="77777777">
      <w:pPr>
        <w:ind w:firstLine="720"/>
        <w:jc w:val="center"/>
        <w:rPr>
          <w:rFonts w:ascii="Cambria" w:hAnsi="Cambria" w:eastAsia="Cambria" w:cs="Cambria" w:asciiTheme="minorAscii" w:hAnsiTheme="minorAscii" w:eastAsiaTheme="minorAscii" w:cstheme="minorAscii"/>
          <w:b w:val="1"/>
          <w:bCs w:val="1"/>
          <w:color w:val="4C1D95"/>
          <w:sz w:val="44"/>
          <w:szCs w:val="44"/>
        </w:rPr>
      </w:pPr>
      <w:r w:rsidRPr="472CDF8E" w:rsidR="472CDF8E">
        <w:rPr>
          <w:rFonts w:ascii="Cambria" w:hAnsi="Cambria" w:eastAsia="Cambria" w:cs="Cambria" w:asciiTheme="minorAscii" w:hAnsiTheme="minorAscii" w:eastAsiaTheme="minorAscii" w:cstheme="minorAscii"/>
          <w:b w:val="1"/>
          <w:bCs w:val="1"/>
          <w:color w:val="4C1D95"/>
          <w:sz w:val="44"/>
          <w:szCs w:val="44"/>
        </w:rPr>
        <w:t>UAT — MitraAPI</w:t>
      </w:r>
    </w:p>
    <w:p xmlns:wp14="http://schemas.microsoft.com/office/word/2010/wordml" w:rsidP="472CDF8E" w14:paraId="3FBCFA7C" wp14:textId="5FEE8538">
      <w:pPr>
        <w:jc w:val="center"/>
        <w:rPr>
          <w:rFonts w:ascii="Cambria" w:hAnsi="Cambria" w:eastAsia="Cambria" w:cs="Cambria" w:asciiTheme="minorAscii" w:hAnsiTheme="minorAscii" w:eastAsiaTheme="minorAscii" w:cstheme="minorAscii"/>
          <w:color w:val="6D28D9"/>
          <w:sz w:val="20"/>
          <w:szCs w:val="20"/>
        </w:rPr>
      </w:pPr>
      <w:r w:rsidRPr="472CDF8E" w:rsidR="69FC6792">
        <w:rPr>
          <w:rFonts w:ascii="Cambria" w:hAnsi="Cambria" w:eastAsia="Cambria" w:cs="Cambria" w:asciiTheme="minorAscii" w:hAnsiTheme="minorAscii" w:eastAsiaTheme="minorAscii" w:cstheme="minorAscii"/>
          <w:color w:val="6D28D9"/>
          <w:sz w:val="20"/>
          <w:szCs w:val="20"/>
        </w:rPr>
        <w:t xml:space="preserve">User Acceptance Test — </w:t>
      </w:r>
      <w:r w:rsidRPr="472CDF8E" w:rsidR="69FC6792">
        <w:rPr>
          <w:rFonts w:ascii="Cambria" w:hAnsi="Cambria" w:eastAsia="Cambria" w:cs="Cambria" w:asciiTheme="minorAscii" w:hAnsiTheme="minorAscii" w:eastAsiaTheme="minorAscii" w:cstheme="minorAscii"/>
          <w:color w:val="6D28D9"/>
          <w:sz w:val="20"/>
          <w:szCs w:val="20"/>
        </w:rPr>
        <w:t>KiriminAja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6"/>
      </w:tblGrid>
      <w:tr xmlns:wp14="http://schemas.microsoft.com/office/word/2010/wordml" w:rsidTr="472CDF8E" w14:paraId="361993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6" w:type="dxa"/>
            <w:tcBorders>
              <w:top w:val="single" w:color="auto" w:sz="4"/>
              <w:left w:val="single" w:color="auto" w:sz="4"/>
              <w:bottom w:val="single" w:color="auto" w:sz="4"/>
              <w:right w:val="single" w:color="auto" w:sz="4"/>
            </w:tcBorders>
            <w:shd w:val="clear" w:color="auto" w:fill="EDE9FE"/>
            <w:tcMar/>
            <w:vAlign w:val="center"/>
          </w:tcPr>
          <w:p w:rsidP="472CDF8E" w14:paraId="4FE24262" wp14:textId="31B76485">
            <w:pPr>
              <w:spacing w:after="0" w:line="240" w:lineRule="auto"/>
              <w:rPr>
                <w:rFonts w:ascii="Cambria" w:hAnsi="Cambria" w:eastAsia="Cambria" w:cs="Cambria" w:asciiTheme="minorAscii" w:hAnsiTheme="minorAscii" w:eastAsiaTheme="minorAscii" w:cstheme="minorAscii"/>
                <w:b w:val="1"/>
                <w:bCs w:val="1"/>
                <w:color w:val="4C1D95"/>
              </w:rPr>
            </w:pPr>
            <w:r w:rsidRPr="472CDF8E" w:rsidR="0A7D636A">
              <w:rPr>
                <w:rFonts w:ascii="Cambria" w:hAnsi="Cambria" w:eastAsia="Cambria" w:cs="Cambria" w:asciiTheme="minorAscii" w:hAnsiTheme="minorAscii" w:eastAsiaTheme="minorAscii" w:cstheme="minorAscii"/>
                <w:b w:val="1"/>
                <w:bCs w:val="1"/>
                <w:color w:val="4C1D95"/>
              </w:rPr>
              <w:t>Ketentuan</w:t>
            </w:r>
            <w:r w:rsidRPr="472CDF8E" w:rsidR="0A7D636A">
              <w:rPr>
                <w:rFonts w:ascii="Cambria" w:hAnsi="Cambria" w:eastAsia="Cambria" w:cs="Cambria" w:asciiTheme="minorAscii" w:hAnsiTheme="minorAscii" w:eastAsiaTheme="minorAscii" w:cstheme="minorAscii"/>
                <w:b w:val="1"/>
                <w:bCs w:val="1"/>
                <w:color w:val="4C1D95"/>
              </w:rPr>
              <w:t xml:space="preserve"> upload: </w:t>
            </w:r>
            <w:r w:rsidRPr="472CDF8E" w:rsidR="0A7D636A">
              <w:rPr>
                <w:rFonts w:ascii="Cambria" w:hAnsi="Cambria" w:eastAsia="Cambria" w:cs="Cambria" w:asciiTheme="minorAscii" w:hAnsiTheme="minorAscii" w:eastAsiaTheme="minorAscii" w:cstheme="minorAscii"/>
                <w:b w:val="1"/>
                <w:bCs w:val="1"/>
                <w:color w:val="4C1D95"/>
              </w:rPr>
              <w:t xml:space="preserve">pdf, </w:t>
            </w:r>
            <w:r w:rsidRPr="472CDF8E" w:rsidR="0A7D636A">
              <w:rPr>
                <w:rFonts w:ascii="Cambria" w:hAnsi="Cambria" w:eastAsia="Cambria" w:cs="Cambria" w:asciiTheme="minorAscii" w:hAnsiTheme="minorAscii" w:eastAsiaTheme="minorAscii" w:cstheme="minorAscii"/>
                <w:b w:val="1"/>
                <w:bCs w:val="1"/>
                <w:color w:val="4C1D95"/>
              </w:rPr>
              <w:t>maks</w:t>
            </w:r>
            <w:r w:rsidRPr="472CDF8E" w:rsidR="0A7D636A">
              <w:rPr>
                <w:rFonts w:ascii="Cambria" w:hAnsi="Cambria" w:eastAsia="Cambria" w:cs="Cambria" w:asciiTheme="minorAscii" w:hAnsiTheme="minorAscii" w:eastAsiaTheme="minorAscii" w:cstheme="minorAscii"/>
                <w:b w:val="1"/>
                <w:bCs w:val="1"/>
                <w:color w:val="4C1D95"/>
              </w:rPr>
              <w:t>imal</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4EA8544B">
              <w:rPr>
                <w:rFonts w:ascii="Cambria" w:hAnsi="Cambria" w:eastAsia="Cambria" w:cs="Cambria" w:asciiTheme="minorAscii" w:hAnsiTheme="minorAscii" w:eastAsiaTheme="minorAscii" w:cstheme="minorAscii"/>
                <w:b w:val="1"/>
                <w:bCs w:val="1"/>
                <w:color w:val="4C1D95"/>
              </w:rPr>
              <w:t>10 MB</w:t>
            </w:r>
            <w:r w:rsidRPr="472CDF8E" w:rsidR="0A7D636A">
              <w:rPr>
                <w:rFonts w:ascii="Cambria" w:hAnsi="Cambria" w:eastAsia="Cambria" w:cs="Cambria" w:asciiTheme="minorAscii" w:hAnsiTheme="minorAscii" w:eastAsiaTheme="minorAscii" w:cstheme="minorAscii"/>
                <w:b w:val="1"/>
                <w:bCs w:val="1"/>
                <w:color w:val="4C1D95"/>
              </w:rPr>
              <w:t xml:space="preserve">. Jangan </w:t>
            </w:r>
            <w:r w:rsidRPr="472CDF8E" w:rsidR="0A7D636A">
              <w:rPr>
                <w:rFonts w:ascii="Cambria" w:hAnsi="Cambria" w:eastAsia="Cambria" w:cs="Cambria" w:asciiTheme="minorAscii" w:hAnsiTheme="minorAscii" w:eastAsiaTheme="minorAscii" w:cstheme="minorAscii"/>
                <w:b w:val="1"/>
                <w:bCs w:val="1"/>
                <w:color w:val="4C1D95"/>
              </w:rPr>
              <w:t>tamp</w:t>
            </w:r>
            <w:r w:rsidRPr="472CDF8E" w:rsidR="0A7D636A">
              <w:rPr>
                <w:rFonts w:ascii="Cambria" w:hAnsi="Cambria" w:eastAsia="Cambria" w:cs="Cambria" w:asciiTheme="minorAscii" w:hAnsiTheme="minorAscii" w:eastAsiaTheme="minorAscii" w:cstheme="minorAscii"/>
                <w:b w:val="1"/>
                <w:bCs w:val="1"/>
                <w:color w:val="4C1D95"/>
              </w:rPr>
              <w:t>ilkan</w:t>
            </w:r>
            <w:r w:rsidRPr="472CDF8E" w:rsidR="0A7D636A">
              <w:rPr>
                <w:rFonts w:ascii="Cambria" w:hAnsi="Cambria" w:eastAsia="Cambria" w:cs="Cambria" w:asciiTheme="minorAscii" w:hAnsiTheme="minorAscii" w:eastAsiaTheme="minorAscii" w:cstheme="minorAscii"/>
                <w:b w:val="1"/>
                <w:bCs w:val="1"/>
                <w:color w:val="4C1D95"/>
              </w:rPr>
              <w:t xml:space="preserve"> sec</w:t>
            </w:r>
            <w:r w:rsidRPr="472CDF8E" w:rsidR="0A7D636A">
              <w:rPr>
                <w:rFonts w:ascii="Cambria" w:hAnsi="Cambria" w:eastAsia="Cambria" w:cs="Cambria" w:asciiTheme="minorAscii" w:hAnsiTheme="minorAscii" w:eastAsiaTheme="minorAscii" w:cstheme="minorAscii"/>
                <w:b w:val="1"/>
                <w:bCs w:val="1"/>
                <w:color w:val="4C1D95"/>
              </w:rPr>
              <w:t xml:space="preserve">ret/API key </w:t>
            </w:r>
            <w:r w:rsidRPr="472CDF8E" w:rsidR="0A7D636A">
              <w:rPr>
                <w:rFonts w:ascii="Cambria" w:hAnsi="Cambria" w:eastAsia="Cambria" w:cs="Cambria" w:asciiTheme="minorAscii" w:hAnsiTheme="minorAscii" w:eastAsiaTheme="minorAscii" w:cstheme="minorAscii"/>
                <w:b w:val="1"/>
                <w:bCs w:val="1"/>
                <w:color w:val="4C1D95"/>
              </w:rPr>
              <w:t>penu</w:t>
            </w:r>
            <w:r w:rsidRPr="472CDF8E" w:rsidR="0A7D636A">
              <w:rPr>
                <w:rFonts w:ascii="Cambria" w:hAnsi="Cambria" w:eastAsia="Cambria" w:cs="Cambria" w:asciiTheme="minorAscii" w:hAnsiTheme="minorAscii" w:eastAsiaTheme="minorAscii" w:cstheme="minorAscii"/>
                <w:b w:val="1"/>
                <w:bCs w:val="1"/>
                <w:color w:val="4C1D95"/>
              </w:rPr>
              <w:t>h</w:t>
            </w:r>
            <w:r w:rsidRPr="472CDF8E" w:rsidR="0A7D636A">
              <w:rPr>
                <w:rFonts w:ascii="Cambria" w:hAnsi="Cambria" w:eastAsia="Cambria" w:cs="Cambria" w:asciiTheme="minorAscii" w:hAnsiTheme="minorAscii" w:eastAsiaTheme="minorAscii" w:cstheme="minorAscii"/>
                <w:b w:val="1"/>
                <w:bCs w:val="1"/>
                <w:color w:val="4C1D95"/>
              </w:rPr>
              <w:t>. La</w:t>
            </w:r>
            <w:r w:rsidRPr="472CDF8E" w:rsidR="0A7D636A">
              <w:rPr>
                <w:rFonts w:ascii="Cambria" w:hAnsi="Cambria" w:eastAsia="Cambria" w:cs="Cambria" w:asciiTheme="minorAscii" w:hAnsiTheme="minorAscii" w:eastAsiaTheme="minorAscii" w:cstheme="minorAscii"/>
                <w:b w:val="1"/>
                <w:bCs w:val="1"/>
                <w:color w:val="4C1D95"/>
              </w:rPr>
              <w:t xml:space="preserve">bel </w:t>
            </w:r>
            <w:r w:rsidRPr="472CDF8E" w:rsidR="0A7D636A">
              <w:rPr>
                <w:rFonts w:ascii="Cambria" w:hAnsi="Cambria" w:eastAsia="Cambria" w:cs="Cambria" w:asciiTheme="minorAscii" w:hAnsiTheme="minorAscii" w:eastAsiaTheme="minorAscii" w:cstheme="minorAscii"/>
                <w:b w:val="1"/>
                <w:bCs w:val="1"/>
                <w:color w:val="4C1D95"/>
              </w:rPr>
              <w:t>peng</w:t>
            </w:r>
            <w:r w:rsidRPr="472CDF8E" w:rsidR="0A7D636A">
              <w:rPr>
                <w:rFonts w:ascii="Cambria" w:hAnsi="Cambria" w:eastAsia="Cambria" w:cs="Cambria" w:asciiTheme="minorAscii" w:hAnsiTheme="minorAscii" w:eastAsiaTheme="minorAscii" w:cstheme="minorAscii"/>
                <w:b w:val="1"/>
                <w:bCs w:val="1"/>
                <w:color w:val="4C1D95"/>
              </w:rPr>
              <w:t>iriman</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waj</w:t>
            </w:r>
            <w:r w:rsidRPr="472CDF8E" w:rsidR="0A7D636A">
              <w:rPr>
                <w:rFonts w:ascii="Cambria" w:hAnsi="Cambria" w:eastAsia="Cambria" w:cs="Cambria" w:asciiTheme="minorAscii" w:hAnsiTheme="minorAscii" w:eastAsiaTheme="minorAscii" w:cstheme="minorAscii"/>
                <w:b w:val="1"/>
                <w:bCs w:val="1"/>
                <w:color w:val="4C1D95"/>
              </w:rPr>
              <w:t>i</w:t>
            </w:r>
            <w:r w:rsidRPr="472CDF8E" w:rsidR="0A7D636A">
              <w:rPr>
                <w:rFonts w:ascii="Cambria" w:hAnsi="Cambria" w:eastAsia="Cambria" w:cs="Cambria" w:asciiTheme="minorAscii" w:hAnsiTheme="minorAscii" w:eastAsiaTheme="minorAscii" w:cstheme="minorAscii"/>
                <w:b w:val="1"/>
                <w:bCs w:val="1"/>
                <w:color w:val="4C1D95"/>
              </w:rPr>
              <w:t>b</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men</w:t>
            </w:r>
            <w:r w:rsidRPr="472CDF8E" w:rsidR="0A7D636A">
              <w:rPr>
                <w:rFonts w:ascii="Cambria" w:hAnsi="Cambria" w:eastAsia="Cambria" w:cs="Cambria" w:asciiTheme="minorAscii" w:hAnsiTheme="minorAscii" w:eastAsiaTheme="minorAscii" w:cstheme="minorAscii"/>
                <w:b w:val="1"/>
                <w:bCs w:val="1"/>
                <w:color w:val="4C1D95"/>
              </w:rPr>
              <w:t>g</w:t>
            </w:r>
            <w:r w:rsidRPr="472CDF8E" w:rsidR="0A7D636A">
              <w:rPr>
                <w:rFonts w:ascii="Cambria" w:hAnsi="Cambria" w:eastAsia="Cambria" w:cs="Cambria" w:asciiTheme="minorAscii" w:hAnsiTheme="minorAscii" w:eastAsiaTheme="minorAscii" w:cstheme="minorAscii"/>
                <w:b w:val="1"/>
                <w:bCs w:val="1"/>
                <w:color w:val="4C1D95"/>
              </w:rPr>
              <w:t>ikuti</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dok</w:t>
            </w:r>
            <w:r w:rsidRPr="472CDF8E" w:rsidR="0A7D636A">
              <w:rPr>
                <w:rFonts w:ascii="Cambria" w:hAnsi="Cambria" w:eastAsia="Cambria" w:cs="Cambria" w:asciiTheme="minorAscii" w:hAnsiTheme="minorAscii" w:eastAsiaTheme="minorAscii" w:cstheme="minorAscii"/>
                <w:b w:val="1"/>
                <w:bCs w:val="1"/>
                <w:color w:val="4C1D95"/>
              </w:rPr>
              <w:t>u</w:t>
            </w:r>
            <w:r w:rsidRPr="472CDF8E" w:rsidR="0A7D636A">
              <w:rPr>
                <w:rFonts w:ascii="Cambria" w:hAnsi="Cambria" w:eastAsia="Cambria" w:cs="Cambria" w:asciiTheme="minorAscii" w:hAnsiTheme="minorAscii" w:eastAsiaTheme="minorAscii" w:cstheme="minorAscii"/>
                <w:b w:val="1"/>
                <w:bCs w:val="1"/>
                <w:color w:val="4C1D95"/>
              </w:rPr>
              <w:t>mentasi</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Kir</w:t>
            </w:r>
            <w:r w:rsidRPr="472CDF8E" w:rsidR="0A7D636A">
              <w:rPr>
                <w:rFonts w:ascii="Cambria" w:hAnsi="Cambria" w:eastAsia="Cambria" w:cs="Cambria" w:asciiTheme="minorAscii" w:hAnsiTheme="minorAscii" w:eastAsiaTheme="minorAscii" w:cstheme="minorAscii"/>
                <w:b w:val="1"/>
                <w:bCs w:val="1"/>
                <w:color w:val="4C1D95"/>
              </w:rPr>
              <w:t>i</w:t>
            </w:r>
            <w:r w:rsidRPr="472CDF8E" w:rsidR="0A7D636A">
              <w:rPr>
                <w:rFonts w:ascii="Cambria" w:hAnsi="Cambria" w:eastAsia="Cambria" w:cs="Cambria" w:asciiTheme="minorAscii" w:hAnsiTheme="minorAscii" w:eastAsiaTheme="minorAscii" w:cstheme="minorAscii"/>
                <w:b w:val="1"/>
                <w:bCs w:val="1"/>
                <w:color w:val="4C1D95"/>
              </w:rPr>
              <w:t>minAja</w:t>
            </w:r>
            <w:r w:rsidRPr="472CDF8E" w:rsidR="0A7D636A">
              <w:rPr>
                <w:rFonts w:ascii="Cambria" w:hAnsi="Cambria" w:eastAsia="Cambria" w:cs="Cambria" w:asciiTheme="minorAscii" w:hAnsiTheme="minorAscii" w:eastAsiaTheme="minorAscii" w:cstheme="minorAscii"/>
                <w:b w:val="1"/>
                <w:bCs w:val="1"/>
                <w:color w:val="4C1D95"/>
              </w:rPr>
              <w:t xml:space="preserve"> dan</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dila</w:t>
            </w:r>
            <w:r w:rsidRPr="472CDF8E" w:rsidR="0A7D636A">
              <w:rPr>
                <w:rFonts w:ascii="Cambria" w:hAnsi="Cambria" w:eastAsia="Cambria" w:cs="Cambria" w:asciiTheme="minorAscii" w:hAnsiTheme="minorAscii" w:eastAsiaTheme="minorAscii" w:cstheme="minorAscii"/>
                <w:b w:val="1"/>
                <w:bCs w:val="1"/>
                <w:color w:val="4C1D95"/>
              </w:rPr>
              <w:t>mpirkan</w:t>
            </w:r>
            <w:r w:rsidRPr="472CDF8E" w:rsidR="0A7D636A">
              <w:rPr>
                <w:rFonts w:ascii="Cambria" w:hAnsi="Cambria" w:eastAsia="Cambria" w:cs="Cambria" w:asciiTheme="minorAscii" w:hAnsiTheme="minorAscii" w:eastAsiaTheme="minorAscii" w:cstheme="minorAscii"/>
                <w:b w:val="1"/>
                <w:bCs w:val="1"/>
                <w:color w:val="4C1D95"/>
              </w:rPr>
              <w:t xml:space="preserve"> scr</w:t>
            </w:r>
            <w:r w:rsidRPr="472CDF8E" w:rsidR="0A7D636A">
              <w:rPr>
                <w:rFonts w:ascii="Cambria" w:hAnsi="Cambria" w:eastAsia="Cambria" w:cs="Cambria" w:asciiTheme="minorAscii" w:hAnsiTheme="minorAscii" w:eastAsiaTheme="minorAscii" w:cstheme="minorAscii"/>
                <w:b w:val="1"/>
                <w:bCs w:val="1"/>
                <w:color w:val="4C1D95"/>
              </w:rPr>
              <w:t xml:space="preserve">eenshot </w:t>
            </w:r>
            <w:r w:rsidRPr="472CDF8E" w:rsidR="0A7D636A">
              <w:rPr>
                <w:rFonts w:ascii="Cambria" w:hAnsi="Cambria" w:eastAsia="Cambria" w:cs="Cambria" w:asciiTheme="minorAscii" w:hAnsiTheme="minorAscii" w:eastAsiaTheme="minorAscii" w:cstheme="minorAscii"/>
                <w:b w:val="1"/>
                <w:bCs w:val="1"/>
                <w:color w:val="4C1D95"/>
              </w:rPr>
              <w:t>jika</w:t>
            </w:r>
            <w:r w:rsidRPr="472CDF8E" w:rsidR="0A7D636A">
              <w:rPr>
                <w:rFonts w:ascii="Cambria" w:hAnsi="Cambria" w:eastAsia="Cambria" w:cs="Cambria" w:asciiTheme="minorAscii" w:hAnsiTheme="minorAscii" w:eastAsiaTheme="minorAscii" w:cstheme="minorAscii"/>
                <w:b w:val="1"/>
                <w:bCs w:val="1"/>
                <w:color w:val="4C1D95"/>
              </w:rPr>
              <w:t xml:space="preserve"> </w:t>
            </w:r>
            <w:r w:rsidRPr="472CDF8E" w:rsidR="0A7D636A">
              <w:rPr>
                <w:rFonts w:ascii="Cambria" w:hAnsi="Cambria" w:eastAsia="Cambria" w:cs="Cambria" w:asciiTheme="minorAscii" w:hAnsiTheme="minorAscii" w:eastAsiaTheme="minorAscii" w:cstheme="minorAscii"/>
                <w:b w:val="1"/>
                <w:bCs w:val="1"/>
                <w:color w:val="4C1D95"/>
              </w:rPr>
              <w:t>dig</w:t>
            </w:r>
            <w:r w:rsidRPr="472CDF8E" w:rsidR="0A7D636A">
              <w:rPr>
                <w:rFonts w:ascii="Cambria" w:hAnsi="Cambria" w:eastAsia="Cambria" w:cs="Cambria" w:asciiTheme="minorAscii" w:hAnsiTheme="minorAscii" w:eastAsiaTheme="minorAscii" w:cstheme="minorAscii"/>
                <w:b w:val="1"/>
                <w:bCs w:val="1"/>
                <w:color w:val="4C1D95"/>
              </w:rPr>
              <w:t>u</w:t>
            </w:r>
            <w:r w:rsidRPr="472CDF8E" w:rsidR="0A7D636A">
              <w:rPr>
                <w:rFonts w:ascii="Cambria" w:hAnsi="Cambria" w:eastAsia="Cambria" w:cs="Cambria" w:asciiTheme="minorAscii" w:hAnsiTheme="minorAscii" w:eastAsiaTheme="minorAscii" w:cstheme="minorAscii"/>
                <w:b w:val="1"/>
                <w:bCs w:val="1"/>
                <w:color w:val="4C1D95"/>
              </w:rPr>
              <w:t>nakan</w:t>
            </w:r>
            <w:r w:rsidRPr="472CDF8E" w:rsidR="0A7D636A">
              <w:rPr>
                <w:rFonts w:ascii="Cambria" w:hAnsi="Cambria" w:eastAsia="Cambria" w:cs="Cambria" w:asciiTheme="minorAscii" w:hAnsiTheme="minorAscii" w:eastAsiaTheme="minorAscii" w:cstheme="minorAscii"/>
                <w:b w:val="1"/>
                <w:bCs w:val="1"/>
                <w:color w:val="4C1D95"/>
              </w:rPr>
              <w:t>.</w:t>
            </w:r>
          </w:p>
        </w:tc>
      </w:tr>
    </w:tbl>
    <w:p xmlns:wp14="http://schemas.microsoft.com/office/word/2010/wordml" w:rsidP="472CDF8E" w14:paraId="0E3E5BEC" wp14:textId="77777777">
      <w:pPr>
        <w:rPr>
          <w:rFonts w:ascii="Cambria" w:hAnsi="Cambria" w:eastAsia="Cambria" w:cs="Cambria" w:asciiTheme="minorAscii" w:hAnsiTheme="minorAscii" w:eastAsiaTheme="minorAscii" w:cstheme="minorAscii"/>
        </w:rPr>
      </w:pPr>
    </w:p>
    <w:p xmlns:wp14="http://schemas.microsoft.com/office/word/2010/wordml" w:rsidP="472CDF8E" w14:paraId="09591C18" wp14:textId="77777777">
      <w:pPr>
        <w:rPr>
          <w:rFonts w:ascii="Cambria" w:hAnsi="Cambria" w:eastAsia="Cambria" w:cs="Cambria" w:asciiTheme="minorAscii" w:hAnsiTheme="minorAscii" w:eastAsiaTheme="minorAscii" w:cstheme="minorAscii"/>
          <w:b w:val="1"/>
          <w:bCs w:val="1"/>
          <w:color w:val="4C1D95"/>
          <w:sz w:val="26"/>
          <w:szCs w:val="26"/>
        </w:rPr>
      </w:pPr>
      <w:r w:rsidRPr="472CDF8E" w:rsidR="472CDF8E">
        <w:rPr>
          <w:rFonts w:ascii="Cambria" w:hAnsi="Cambria" w:eastAsia="Cambria" w:cs="Cambria" w:asciiTheme="minorAscii" w:hAnsiTheme="minorAscii" w:eastAsiaTheme="minorAscii" w:cstheme="minorAscii"/>
          <w:b w:val="1"/>
          <w:bCs w:val="1"/>
          <w:color w:val="4C1D95"/>
          <w:sz w:val="26"/>
          <w:szCs w:val="26"/>
        </w:rPr>
        <w:t>1. Informasi Dokumen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xmlns:wp14="http://schemas.microsoft.com/office/word/2010/wordml" w:rsidTr="472CDF8E" w14:paraId="0531D18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shd w:val="clear" w:color="auto" w:fill="6D28D9"/>
            <w:tcMar/>
            <w:vAlign w:val="center"/>
          </w:tcPr>
          <w:p w:rsidP="472CDF8E" w14:paraId="3A977067"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Field</w:t>
            </w:r>
          </w:p>
        </w:tc>
        <w:tc>
          <w:tcPr>
            <w:tcW w:w="5328" w:type="dxa"/>
            <w:tcBorders>
              <w:top w:val="single" w:color="auto" w:sz="4"/>
              <w:left w:val="single" w:color="auto" w:sz="4"/>
              <w:bottom w:val="single" w:color="auto" w:sz="4"/>
              <w:right w:val="single" w:color="auto" w:sz="4"/>
            </w:tcBorders>
            <w:shd w:val="clear" w:color="auto" w:fill="6D28D9"/>
            <w:tcMar/>
            <w:vAlign w:val="center"/>
          </w:tcPr>
          <w:p w:rsidP="472CDF8E" w14:paraId="5EBFF549"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Nilai</w:t>
            </w:r>
          </w:p>
        </w:tc>
      </w:tr>
      <w:tr xmlns:wp14="http://schemas.microsoft.com/office/word/2010/wordml" w:rsidTr="472CDF8E" w14:paraId="524BC50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633F0F7D"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Nama Brand / Merchant</w:t>
            </w:r>
          </w:p>
        </w:tc>
        <w:tc>
          <w:tcPr>
            <w:tcW w:w="5328" w:type="dxa"/>
            <w:tcBorders>
              <w:top w:val="single" w:color="auto" w:sz="4"/>
              <w:left w:val="single" w:color="auto" w:sz="4"/>
              <w:bottom w:val="single" w:color="auto" w:sz="4"/>
              <w:right w:val="single" w:color="auto" w:sz="4"/>
            </w:tcBorders>
            <w:tcMar/>
            <w:vAlign w:val="center"/>
          </w:tcPr>
          <w:p w:rsidP="472CDF8E" w14:paraId="05420F26" wp14:textId="712236F2">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05FB09E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19CCA3A7"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Nama PIC</w:t>
            </w:r>
          </w:p>
        </w:tc>
        <w:tc>
          <w:tcPr>
            <w:tcW w:w="5328" w:type="dxa"/>
            <w:tcBorders>
              <w:top w:val="single" w:color="auto" w:sz="4"/>
              <w:left w:val="single" w:color="auto" w:sz="4"/>
              <w:bottom w:val="single" w:color="auto" w:sz="4"/>
              <w:right w:val="single" w:color="auto" w:sz="4"/>
            </w:tcBorders>
            <w:tcMar/>
            <w:vAlign w:val="center"/>
          </w:tcPr>
          <w:p w:rsidP="472CDF8E" w14:paraId="5AAEFBB4" wp14:textId="05DD7020">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7E1CCD0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0AB74DD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Email PIC</w:t>
            </w:r>
          </w:p>
        </w:tc>
        <w:tc>
          <w:tcPr>
            <w:tcW w:w="5328" w:type="dxa"/>
            <w:tcBorders>
              <w:top w:val="single" w:color="auto" w:sz="4"/>
              <w:left w:val="single" w:color="auto" w:sz="4"/>
              <w:bottom w:val="single" w:color="auto" w:sz="4"/>
              <w:right w:val="single" w:color="auto" w:sz="4"/>
            </w:tcBorders>
            <w:tcMar/>
            <w:vAlign w:val="center"/>
          </w:tcPr>
          <w:p w:rsidP="472CDF8E" w14:paraId="3532EF8D" wp14:textId="506F8EDA">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36BD5F1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31F1CF4C"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Nomor HP PIC</w:t>
            </w:r>
          </w:p>
        </w:tc>
        <w:tc>
          <w:tcPr>
            <w:tcW w:w="5328" w:type="dxa"/>
            <w:tcBorders>
              <w:top w:val="single" w:color="auto" w:sz="4"/>
              <w:left w:val="single" w:color="auto" w:sz="4"/>
              <w:bottom w:val="single" w:color="auto" w:sz="4"/>
              <w:right w:val="single" w:color="auto" w:sz="4"/>
            </w:tcBorders>
            <w:tcMar/>
            <w:vAlign w:val="center"/>
          </w:tcPr>
          <w:p w:rsidP="472CDF8E" w14:paraId="24AA5CF8" wp14:textId="35827EC3">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773DA5A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19F5329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Environment UAT</w:t>
            </w:r>
          </w:p>
        </w:tc>
        <w:tc>
          <w:tcPr>
            <w:tcW w:w="5328" w:type="dxa"/>
            <w:tcBorders>
              <w:top w:val="single" w:color="auto" w:sz="4"/>
              <w:left w:val="single" w:color="auto" w:sz="4"/>
              <w:bottom w:val="single" w:color="auto" w:sz="4"/>
              <w:right w:val="single" w:color="auto" w:sz="4"/>
            </w:tcBorders>
            <w:tcMar/>
            <w:vAlign w:val="center"/>
          </w:tcPr>
          <w:p w:rsidP="472CDF8E" w14:paraId="6EA2D12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Sandbox MitraAPI</w:t>
            </w:r>
          </w:p>
        </w:tc>
      </w:tr>
      <w:tr xmlns:wp14="http://schemas.microsoft.com/office/word/2010/wordml" w:rsidTr="472CDF8E" w14:paraId="4B7C8D9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13088FD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Tanggal UAT</w:t>
            </w:r>
          </w:p>
        </w:tc>
        <w:tc>
          <w:tcPr>
            <w:tcW w:w="5328" w:type="dxa"/>
            <w:tcBorders>
              <w:top w:val="single" w:color="auto" w:sz="4"/>
              <w:left w:val="single" w:color="auto" w:sz="4"/>
              <w:bottom w:val="single" w:color="auto" w:sz="4"/>
              <w:right w:val="single" w:color="auto" w:sz="4"/>
            </w:tcBorders>
            <w:tcMar/>
            <w:vAlign w:val="center"/>
          </w:tcPr>
          <w:p w:rsidP="472CDF8E" w14:paraId="4A842B43" wp14:textId="2605674A">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277147A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5328" w:type="dxa"/>
            <w:tcBorders>
              <w:top w:val="single" w:color="auto" w:sz="4"/>
              <w:left w:val="single" w:color="auto" w:sz="4"/>
              <w:bottom w:val="single" w:color="auto" w:sz="4"/>
              <w:right w:val="single" w:color="auto" w:sz="4"/>
            </w:tcBorders>
            <w:tcMar/>
            <w:vAlign w:val="center"/>
          </w:tcPr>
          <w:p w:rsidP="472CDF8E" w14:paraId="0450DB6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Versi Dokumen</w:t>
            </w:r>
          </w:p>
        </w:tc>
        <w:tc>
          <w:tcPr>
            <w:tcW w:w="5328" w:type="dxa"/>
            <w:tcBorders>
              <w:top w:val="single" w:color="auto" w:sz="4"/>
              <w:left w:val="single" w:color="auto" w:sz="4"/>
              <w:bottom w:val="single" w:color="auto" w:sz="4"/>
              <w:right w:val="single" w:color="auto" w:sz="4"/>
            </w:tcBorders>
            <w:tcMar/>
            <w:vAlign w:val="center"/>
          </w:tcPr>
          <w:p w:rsidP="472CDF8E" w14:paraId="2CFE00CB" wp14:textId="6E1BE3B6">
            <w:pPr>
              <w:spacing w:after="0" w:line="240" w:lineRule="auto"/>
              <w:rPr>
                <w:rFonts w:ascii="Cambria" w:hAnsi="Cambria" w:eastAsia="Cambria" w:cs="Cambria" w:asciiTheme="minorAscii" w:hAnsiTheme="minorAscii" w:eastAsiaTheme="minorAscii" w:cstheme="minorAscii"/>
              </w:rPr>
            </w:pPr>
            <w:r w:rsidRPr="472CDF8E" w:rsidR="445D7FE1">
              <w:rPr>
                <w:rFonts w:ascii="Cambria" w:hAnsi="Cambria" w:eastAsia="Cambria" w:cs="Cambria" w:asciiTheme="minorAscii" w:hAnsiTheme="minorAscii" w:eastAsiaTheme="minorAscii" w:cstheme="minorAscii"/>
              </w:rPr>
              <w:t>V 1.0</w:t>
            </w:r>
          </w:p>
        </w:tc>
      </w:tr>
    </w:tbl>
    <w:p xmlns:wp14="http://schemas.microsoft.com/office/word/2010/wordml" w:rsidP="472CDF8E" w14:paraId="3FD7D98B" wp14:textId="77777777">
      <w:pPr>
        <w:rPr>
          <w:rFonts w:ascii="Cambria" w:hAnsi="Cambria" w:eastAsia="Cambria" w:cs="Cambria" w:asciiTheme="minorAscii" w:hAnsiTheme="minorAscii" w:eastAsiaTheme="minorAscii" w:cstheme="minorAscii"/>
        </w:rPr>
      </w:pPr>
    </w:p>
    <w:p xmlns:wp14="http://schemas.microsoft.com/office/word/2010/wordml" w:rsidP="472CDF8E" w14:paraId="56C18296" wp14:textId="77777777">
      <w:pPr>
        <w:rPr>
          <w:rFonts w:ascii="Cambria" w:hAnsi="Cambria" w:eastAsia="Cambria" w:cs="Cambria" w:asciiTheme="minorAscii" w:hAnsiTheme="minorAscii" w:eastAsiaTheme="minorAscii" w:cstheme="minorAscii"/>
          <w:b w:val="1"/>
          <w:bCs w:val="1"/>
          <w:color w:val="4C1D95"/>
          <w:sz w:val="26"/>
          <w:szCs w:val="26"/>
        </w:rPr>
      </w:pPr>
      <w:r w:rsidRPr="472CDF8E" w:rsidR="472CDF8E">
        <w:rPr>
          <w:rFonts w:ascii="Cambria" w:hAnsi="Cambria" w:eastAsia="Cambria" w:cs="Cambria" w:asciiTheme="minorAscii" w:hAnsiTheme="minorAscii" w:eastAsiaTheme="minorAscii" w:cstheme="minorAscii"/>
          <w:b w:val="1"/>
          <w:bCs w:val="1"/>
          <w:color w:val="4C1D95"/>
          <w:sz w:val="26"/>
          <w:szCs w:val="26"/>
        </w:rPr>
        <w:t>2. Scope UAT</w:t>
      </w:r>
    </w:p>
    <w:p w:rsidR="319AE794" w:rsidP="472CDF8E" w:rsidRDefault="319AE794" w14:paraId="031A5A19" w14:textId="1CCD0848">
      <w:pPr>
        <w:pStyle w:val="1"/>
        <w:suppressLineNumbers w:val="0"/>
        <w:bidi w:val="0"/>
        <w:spacing w:before="0" w:beforeAutospacing="off" w:after="200" w:afterAutospacing="off" w:line="276" w:lineRule="auto"/>
        <w:ind w:left="0" w:right="0"/>
        <w:jc w:val="left"/>
        <w:rPr>
          <w:rFonts w:ascii="Cambria" w:hAnsi="Cambria" w:eastAsia="Cambria" w:cs="Cambria" w:asciiTheme="minorAscii" w:hAnsiTheme="minorAscii" w:eastAsiaTheme="minorAscii" w:cstheme="minorAscii"/>
          <w:noProof w:val="0"/>
          <w:color w:val="auto"/>
          <w:sz w:val="20"/>
          <w:szCs w:val="20"/>
          <w:lang w:val="en-US"/>
        </w:rPr>
      </w:pPr>
      <w:r w:rsidRPr="472CDF8E" w:rsidR="319AE794">
        <w:rPr>
          <w:rFonts w:ascii="Cambria" w:hAnsi="Cambria" w:eastAsia="Cambria" w:cs="Cambria" w:asciiTheme="minorAscii" w:hAnsiTheme="minorAscii" w:eastAsiaTheme="minorAscii" w:cstheme="minorAscii"/>
          <w:noProof w:val="0"/>
          <w:color w:val="auto"/>
          <w:sz w:val="20"/>
          <w:szCs w:val="20"/>
          <w:lang w:val="en-US"/>
        </w:rPr>
        <w:t>Centang</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w:t>
      </w:r>
      <w:r w:rsidRPr="472CDF8E" w:rsidR="319AE794">
        <w:rPr>
          <w:rFonts w:ascii="Cambria" w:hAnsi="Cambria" w:eastAsia="Cambria" w:cs="Cambria" w:asciiTheme="minorAscii" w:hAnsiTheme="minorAscii" w:eastAsiaTheme="minorAscii" w:cstheme="minorAscii"/>
          <w:noProof w:val="0"/>
          <w:color w:val="auto"/>
          <w:sz w:val="20"/>
          <w:szCs w:val="20"/>
          <w:lang w:val="en-US"/>
        </w:rPr>
        <w:t>fitur</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yang </w:t>
      </w:r>
      <w:r w:rsidRPr="472CDF8E" w:rsidR="319AE794">
        <w:rPr>
          <w:rFonts w:ascii="Cambria" w:hAnsi="Cambria" w:eastAsia="Cambria" w:cs="Cambria" w:asciiTheme="minorAscii" w:hAnsiTheme="minorAscii" w:eastAsiaTheme="minorAscii" w:cstheme="minorAscii"/>
          <w:noProof w:val="0"/>
          <w:color w:val="auto"/>
          <w:sz w:val="20"/>
          <w:szCs w:val="20"/>
          <w:lang w:val="en-US"/>
        </w:rPr>
        <w:t>diuji</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dan </w:t>
      </w:r>
      <w:r w:rsidRPr="472CDF8E" w:rsidR="319AE794">
        <w:rPr>
          <w:rFonts w:ascii="Cambria" w:hAnsi="Cambria" w:eastAsia="Cambria" w:cs="Cambria" w:asciiTheme="minorAscii" w:hAnsiTheme="minorAscii" w:eastAsiaTheme="minorAscii" w:cstheme="minorAscii"/>
          <w:noProof w:val="0"/>
          <w:color w:val="auto"/>
          <w:sz w:val="20"/>
          <w:szCs w:val="20"/>
          <w:lang w:val="en-US"/>
        </w:rPr>
        <w:t>beri</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w:t>
      </w:r>
      <w:r w:rsidRPr="472CDF8E" w:rsidR="319AE794">
        <w:rPr>
          <w:rFonts w:ascii="Cambria" w:hAnsi="Cambria" w:eastAsia="Cambria" w:cs="Cambria" w:asciiTheme="minorAscii" w:hAnsiTheme="minorAscii" w:eastAsiaTheme="minorAscii" w:cstheme="minorAscii"/>
          <w:noProof w:val="0"/>
          <w:color w:val="auto"/>
          <w:sz w:val="20"/>
          <w:szCs w:val="20"/>
          <w:lang w:val="en-US"/>
        </w:rPr>
        <w:t>catatan</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w:t>
      </w:r>
      <w:r w:rsidRPr="472CDF8E" w:rsidR="319AE794">
        <w:rPr>
          <w:rFonts w:ascii="Cambria" w:hAnsi="Cambria" w:eastAsia="Cambria" w:cs="Cambria" w:asciiTheme="minorAscii" w:hAnsiTheme="minorAscii" w:eastAsiaTheme="minorAscii" w:cstheme="minorAscii"/>
          <w:noProof w:val="0"/>
          <w:color w:val="auto"/>
          <w:sz w:val="20"/>
          <w:szCs w:val="20"/>
          <w:lang w:val="en-US"/>
        </w:rPr>
        <w:t>jika</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w:t>
      </w:r>
      <w:r w:rsidRPr="472CDF8E" w:rsidR="319AE794">
        <w:rPr>
          <w:rFonts w:ascii="Cambria" w:hAnsi="Cambria" w:eastAsia="Cambria" w:cs="Cambria" w:asciiTheme="minorAscii" w:hAnsiTheme="minorAscii" w:eastAsiaTheme="minorAscii" w:cstheme="minorAscii"/>
          <w:noProof w:val="0"/>
          <w:color w:val="auto"/>
          <w:sz w:val="20"/>
          <w:szCs w:val="20"/>
          <w:lang w:val="en-US"/>
        </w:rPr>
        <w:t>tidak</w:t>
      </w:r>
      <w:r w:rsidRPr="472CDF8E" w:rsidR="319AE794">
        <w:rPr>
          <w:rFonts w:ascii="Cambria" w:hAnsi="Cambria" w:eastAsia="Cambria" w:cs="Cambria" w:asciiTheme="minorAscii" w:hAnsiTheme="minorAscii" w:eastAsiaTheme="minorAscii" w:cstheme="minorAscii"/>
          <w:noProof w:val="0"/>
          <w:color w:val="auto"/>
          <w:sz w:val="20"/>
          <w:szCs w:val="20"/>
          <w:lang w:val="en-US"/>
        </w:rPr>
        <w:t xml:space="preserve"> </w:t>
      </w:r>
      <w:r w:rsidRPr="472CDF8E" w:rsidR="319AE794">
        <w:rPr>
          <w:rFonts w:ascii="Cambria" w:hAnsi="Cambria" w:eastAsia="Cambria" w:cs="Cambria" w:asciiTheme="minorAscii" w:hAnsiTheme="minorAscii" w:eastAsiaTheme="minorAscii" w:cstheme="minorAscii"/>
          <w:noProof w:val="0"/>
          <w:color w:val="auto"/>
          <w:sz w:val="20"/>
          <w:szCs w:val="20"/>
          <w:lang w:val="en-US"/>
        </w:rPr>
        <w:t>digunakan</w:t>
      </w:r>
      <w:r w:rsidRPr="472CDF8E" w:rsidR="319AE794">
        <w:rPr>
          <w:rFonts w:ascii="Cambria" w:hAnsi="Cambria" w:eastAsia="Cambria" w:cs="Cambria" w:asciiTheme="minorAscii" w:hAnsiTheme="minorAscii" w:eastAsiaTheme="minorAscii" w:cstheme="minorAscii"/>
          <w:noProof w:val="0"/>
          <w:color w:val="auto"/>
          <w:sz w:val="20"/>
          <w:szCs w:val="20"/>
          <w:lang w:val="en-US"/>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xmlns:wp14="http://schemas.microsoft.com/office/word/2010/wordml" w:rsidTr="472CDF8E" w14:paraId="339FB83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58BB8D35"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Fitur Core</w:t>
            </w:r>
          </w:p>
        </w:tc>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2E25067E"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Status</w:t>
            </w:r>
          </w:p>
        </w:tc>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5D76DA40"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Catatan</w:t>
            </w:r>
          </w:p>
        </w:tc>
      </w:tr>
      <w:tr xmlns:wp14="http://schemas.microsoft.com/office/word/2010/wordml" w:rsidTr="472CDF8E" w14:paraId="63D3F38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116B169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Authentication / API Key Sandbox</w:t>
            </w:r>
          </w:p>
        </w:tc>
        <w:tc>
          <w:tcPr>
            <w:tcW w:w="3552" w:type="dxa"/>
            <w:tcBorders>
              <w:top w:val="single" w:color="auto" w:sz="4"/>
              <w:left w:val="single" w:color="auto" w:sz="4"/>
              <w:bottom w:val="single" w:color="auto" w:sz="4"/>
              <w:right w:val="single" w:color="auto" w:sz="4"/>
            </w:tcBorders>
            <w:tcMar/>
            <w:vAlign w:val="center"/>
          </w:tcPr>
          <w:p w:rsidP="472CDF8E" w14:paraId="544D3A1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31BABC3B"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695FE0E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553288E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Coverage / Courier Service</w:t>
            </w:r>
          </w:p>
        </w:tc>
        <w:tc>
          <w:tcPr>
            <w:tcW w:w="3552" w:type="dxa"/>
            <w:tcBorders>
              <w:top w:val="single" w:color="auto" w:sz="4"/>
              <w:left w:val="single" w:color="auto" w:sz="4"/>
              <w:bottom w:val="single" w:color="auto" w:sz="4"/>
              <w:right w:val="single" w:color="auto" w:sz="4"/>
            </w:tcBorders>
            <w:tcMar/>
            <w:vAlign w:val="center"/>
          </w:tcPr>
          <w:p w:rsidP="472CDF8E" w14:paraId="0EBB510D"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4321239C"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3C396BB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1E42DCF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Pricing</w:t>
            </w:r>
          </w:p>
        </w:tc>
        <w:tc>
          <w:tcPr>
            <w:tcW w:w="3552" w:type="dxa"/>
            <w:tcBorders>
              <w:top w:val="single" w:color="auto" w:sz="4"/>
              <w:left w:val="single" w:color="auto" w:sz="4"/>
              <w:bottom w:val="single" w:color="auto" w:sz="4"/>
              <w:right w:val="single" w:color="auto" w:sz="4"/>
            </w:tcBorders>
            <w:tcMar/>
            <w:vAlign w:val="center"/>
          </w:tcPr>
          <w:p w:rsidP="472CDF8E" w14:paraId="06241002"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3086BE25"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5A23FFA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01E6BA0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Create Paket Non-COD</w:t>
            </w:r>
          </w:p>
        </w:tc>
        <w:tc>
          <w:tcPr>
            <w:tcW w:w="3552" w:type="dxa"/>
            <w:tcBorders>
              <w:top w:val="single" w:color="auto" w:sz="4"/>
              <w:left w:val="single" w:color="auto" w:sz="4"/>
              <w:bottom w:val="single" w:color="auto" w:sz="4"/>
              <w:right w:val="single" w:color="auto" w:sz="4"/>
            </w:tcBorders>
            <w:tcMar/>
            <w:vAlign w:val="center"/>
          </w:tcPr>
          <w:p w:rsidP="472CDF8E" w14:paraId="0B7C6BC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3F3E753A"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77B2ECC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3214D463"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Create Paket COD</w:t>
            </w:r>
          </w:p>
        </w:tc>
        <w:tc>
          <w:tcPr>
            <w:tcW w:w="3552" w:type="dxa"/>
            <w:tcBorders>
              <w:top w:val="single" w:color="auto" w:sz="4"/>
              <w:left w:val="single" w:color="auto" w:sz="4"/>
              <w:bottom w:val="single" w:color="auto" w:sz="4"/>
              <w:right w:val="single" w:color="auto" w:sz="4"/>
            </w:tcBorders>
            <w:tcMar/>
            <w:vAlign w:val="center"/>
          </w:tcPr>
          <w:p w:rsidP="472CDF8E" w14:paraId="64249E73"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6BDF7C5D"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Declare COD Value</w:t>
            </w:r>
          </w:p>
        </w:tc>
      </w:tr>
      <w:tr xmlns:wp14="http://schemas.microsoft.com/office/word/2010/wordml" w:rsidTr="472CDF8E" w14:paraId="3FB2753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263264D6"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Create Paket Insurance</w:t>
            </w:r>
          </w:p>
        </w:tc>
        <w:tc>
          <w:tcPr>
            <w:tcW w:w="3552" w:type="dxa"/>
            <w:tcBorders>
              <w:top w:val="single" w:color="auto" w:sz="4"/>
              <w:left w:val="single" w:color="auto" w:sz="4"/>
              <w:bottom w:val="single" w:color="auto" w:sz="4"/>
              <w:right w:val="single" w:color="auto" w:sz="4"/>
            </w:tcBorders>
            <w:tcMar/>
            <w:vAlign w:val="center"/>
          </w:tcPr>
          <w:p w:rsidP="472CDF8E" w14:paraId="765337C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7190163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Declare insurance amount/type</w:t>
            </w:r>
          </w:p>
        </w:tc>
      </w:tr>
      <w:tr xmlns:wp14="http://schemas.microsoft.com/office/word/2010/wordml" w:rsidTr="472CDF8E" w14:paraId="24E48DF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3C484C8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Create Paket KA Credit</w:t>
            </w:r>
          </w:p>
        </w:tc>
        <w:tc>
          <w:tcPr>
            <w:tcW w:w="3552" w:type="dxa"/>
            <w:tcBorders>
              <w:top w:val="single" w:color="auto" w:sz="4"/>
              <w:left w:val="single" w:color="auto" w:sz="4"/>
              <w:bottom w:val="single" w:color="auto" w:sz="4"/>
              <w:right w:val="single" w:color="auto" w:sz="4"/>
            </w:tcBorders>
            <w:tcMar/>
            <w:vAlign w:val="center"/>
          </w:tcPr>
          <w:p w:rsidP="472CDF8E" w14:paraId="3CAB8BD7"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1C207992"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Declare payment method KA Credit</w:t>
            </w:r>
          </w:p>
        </w:tc>
      </w:tr>
      <w:tr xmlns:wp14="http://schemas.microsoft.com/office/word/2010/wordml" w:rsidTr="472CDF8E" w14:paraId="0BCE52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6F25F6F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Label Pengiriman</w:t>
            </w:r>
          </w:p>
        </w:tc>
        <w:tc>
          <w:tcPr>
            <w:tcW w:w="3552" w:type="dxa"/>
            <w:tcBorders>
              <w:top w:val="single" w:color="auto" w:sz="4"/>
              <w:left w:val="single" w:color="auto" w:sz="4"/>
              <w:bottom w:val="single" w:color="auto" w:sz="4"/>
              <w:right w:val="single" w:color="auto" w:sz="4"/>
            </w:tcBorders>
            <w:tcMar/>
            <w:vAlign w:val="center"/>
          </w:tcPr>
          <w:p w:rsidP="472CDF8E" w14:paraId="1E81611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64758724"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Lampirkan screenshot label</w:t>
            </w:r>
          </w:p>
        </w:tc>
      </w:tr>
      <w:tr xmlns:wp14="http://schemas.microsoft.com/office/word/2010/wordml" w:rsidTr="472CDF8E" w14:paraId="5E19969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05359FB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Tracking</w:t>
            </w:r>
          </w:p>
        </w:tc>
        <w:tc>
          <w:tcPr>
            <w:tcW w:w="3552" w:type="dxa"/>
            <w:tcBorders>
              <w:top w:val="single" w:color="auto" w:sz="4"/>
              <w:left w:val="single" w:color="auto" w:sz="4"/>
              <w:bottom w:val="single" w:color="auto" w:sz="4"/>
              <w:right w:val="single" w:color="auto" w:sz="4"/>
            </w:tcBorders>
            <w:tcMar/>
            <w:vAlign w:val="center"/>
          </w:tcPr>
          <w:p w:rsidP="472CDF8E" w14:paraId="753BFF3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19BC0BB3"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27C1042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16B2DA0D"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Webhook / Callback</w:t>
            </w:r>
          </w:p>
        </w:tc>
        <w:tc>
          <w:tcPr>
            <w:tcW w:w="3552" w:type="dxa"/>
            <w:tcBorders>
              <w:top w:val="single" w:color="auto" w:sz="4"/>
              <w:left w:val="single" w:color="auto" w:sz="4"/>
              <w:bottom w:val="single" w:color="auto" w:sz="4"/>
              <w:right w:val="single" w:color="auto" w:sz="4"/>
            </w:tcBorders>
            <w:tcMar/>
            <w:vAlign w:val="center"/>
          </w:tcPr>
          <w:p w:rsidP="472CDF8E" w14:paraId="6663EB3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22440D5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Jika digunakan</w:t>
            </w:r>
          </w:p>
        </w:tc>
      </w:tr>
      <w:tr xmlns:wp14="http://schemas.microsoft.com/office/word/2010/wordml" w:rsidTr="472CDF8E" w14:paraId="60523C7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32C8E01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Cancel / Void</w:t>
            </w:r>
          </w:p>
        </w:tc>
        <w:tc>
          <w:tcPr>
            <w:tcW w:w="3552" w:type="dxa"/>
            <w:tcBorders>
              <w:top w:val="single" w:color="auto" w:sz="4"/>
              <w:left w:val="single" w:color="auto" w:sz="4"/>
              <w:bottom w:val="single" w:color="auto" w:sz="4"/>
              <w:right w:val="single" w:color="auto" w:sz="4"/>
            </w:tcBorders>
            <w:tcMar/>
            <w:vAlign w:val="center"/>
          </w:tcPr>
          <w:p w:rsidP="472CDF8E" w14:paraId="5F4A050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Diuji ☐ N/A</w:t>
            </w:r>
          </w:p>
        </w:tc>
        <w:tc>
          <w:tcPr>
            <w:tcW w:w="3552" w:type="dxa"/>
            <w:tcBorders>
              <w:top w:val="single" w:color="auto" w:sz="4"/>
              <w:left w:val="single" w:color="auto" w:sz="4"/>
              <w:bottom w:val="single" w:color="auto" w:sz="4"/>
              <w:right w:val="single" w:color="auto" w:sz="4"/>
            </w:tcBorders>
            <w:tcMar/>
            <w:vAlign w:val="center"/>
          </w:tcPr>
          <w:p w:rsidP="472CDF8E" w14:paraId="35B0F275"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Jika digunakan</w:t>
            </w:r>
          </w:p>
        </w:tc>
      </w:tr>
    </w:tbl>
    <w:p xmlns:wp14="http://schemas.microsoft.com/office/word/2010/wordml" w:rsidP="472CDF8E" w14:paraId="4DE6390F" wp14:textId="77777777">
      <w:pPr>
        <w:rPr>
          <w:rFonts w:ascii="Cambria" w:hAnsi="Cambria" w:eastAsia="Cambria" w:cs="Cambria" w:asciiTheme="minorAscii" w:hAnsiTheme="minorAscii" w:eastAsiaTheme="minorAscii" w:cstheme="minorAscii"/>
        </w:rPr>
      </w:pPr>
    </w:p>
    <w:p xmlns:wp14="http://schemas.microsoft.com/office/word/2010/wordml" w:rsidP="472CDF8E" w14:paraId="1427C526" wp14:textId="7FDB2341">
      <w:pPr>
        <w:rPr>
          <w:rFonts w:ascii="Cambria" w:hAnsi="Cambria" w:eastAsia="Cambria" w:cs="Cambria" w:asciiTheme="minorAscii" w:hAnsiTheme="minorAscii" w:eastAsiaTheme="minorAscii" w:cstheme="minorAscii"/>
          <w:b w:val="1"/>
          <w:bCs w:val="1"/>
          <w:color w:val="4C1D95"/>
          <w:sz w:val="26"/>
          <w:szCs w:val="26"/>
        </w:rPr>
      </w:pPr>
      <w:r w:rsidRPr="472CDF8E" w:rsidR="472CDF8E">
        <w:rPr>
          <w:rFonts w:ascii="Cambria" w:hAnsi="Cambria" w:eastAsia="Cambria" w:cs="Cambria" w:asciiTheme="minorAscii" w:hAnsiTheme="minorAscii" w:eastAsiaTheme="minorAscii" w:cstheme="minorAscii"/>
          <w:b w:val="1"/>
          <w:bCs w:val="1"/>
          <w:color w:val="4C1D95"/>
          <w:sz w:val="26"/>
          <w:szCs w:val="26"/>
        </w:rPr>
        <w:t xml:space="preserve">3. Hasil </w:t>
      </w:r>
      <w:r w:rsidRPr="472CDF8E" w:rsidR="472CDF8E">
        <w:rPr>
          <w:rFonts w:ascii="Cambria" w:hAnsi="Cambria" w:eastAsia="Cambria" w:cs="Cambria" w:asciiTheme="minorAscii" w:hAnsiTheme="minorAscii" w:eastAsiaTheme="minorAscii" w:cstheme="minorAscii"/>
          <w:b w:val="1"/>
          <w:bCs w:val="1"/>
          <w:color w:val="4C1D95"/>
          <w:sz w:val="26"/>
          <w:szCs w:val="26"/>
        </w:rPr>
        <w:t>Pengujian</w:t>
      </w:r>
    </w:p>
    <w:p w:rsidR="6AEB6E87" w:rsidP="472CDF8E" w:rsidRDefault="6AEB6E87" w14:paraId="00370C14" w14:textId="2344F477">
      <w:pPr>
        <w:pStyle w:val="1"/>
        <w:suppressLineNumbers w:val="0"/>
        <w:bidi w:val="0"/>
        <w:spacing w:before="0" w:beforeAutospacing="off" w:after="200" w:afterAutospacing="off" w:line="276" w:lineRule="auto"/>
        <w:ind w:left="0" w:right="0"/>
        <w:jc w:val="left"/>
        <w:rPr>
          <w:rFonts w:ascii="Cambria" w:hAnsi="Cambria" w:eastAsia="Cambria" w:cs="Cambria" w:asciiTheme="minorAscii" w:hAnsiTheme="minorAscii" w:eastAsiaTheme="minorAscii" w:cstheme="minorAscii"/>
          <w:noProof w:val="0"/>
          <w:color w:val="auto"/>
          <w:sz w:val="20"/>
          <w:szCs w:val="20"/>
          <w:lang w:val="en-US"/>
        </w:rPr>
      </w:pPr>
      <w:r w:rsidRPr="472CDF8E" w:rsidR="6AEB6E87">
        <w:rPr>
          <w:rFonts w:ascii="Cambria" w:hAnsi="Cambria" w:eastAsia="Cambria" w:cs="Cambria" w:asciiTheme="minorAscii" w:hAnsiTheme="minorAscii" w:eastAsiaTheme="minorAscii" w:cstheme="minorAscii"/>
          <w:noProof w:val="0"/>
          <w:color w:val="auto"/>
          <w:sz w:val="20"/>
          <w:szCs w:val="20"/>
          <w:lang w:val="en-US"/>
        </w:rPr>
        <w:t>Isi ringkas hasil pengujian. Evidence dapat berupa screenshot, response log, order ID, AWB, atau catatan validasi.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
        <w:gridCol w:w="1487"/>
        <w:gridCol w:w="1972"/>
        <w:gridCol w:w="1413"/>
        <w:gridCol w:w="1486"/>
        <w:gridCol w:w="2044"/>
        <w:gridCol w:w="2040"/>
      </w:tblGrid>
      <w:tr xmlns:wp14="http://schemas.microsoft.com/office/word/2010/wordml" w:rsidTr="472CDF8E" w14:paraId="036486D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430" w:type="dxa"/>
            <w:tcBorders>
              <w:top w:val="single" w:color="auto" w:sz="4"/>
              <w:left w:val="single" w:color="auto" w:sz="4"/>
              <w:bottom w:val="single" w:color="auto" w:sz="4"/>
              <w:right w:val="single" w:color="auto" w:sz="4"/>
            </w:tcBorders>
            <w:shd w:val="clear" w:color="auto" w:fill="6D28D9"/>
            <w:tcMar/>
            <w:vAlign w:val="center"/>
          </w:tcPr>
          <w:p w:rsidP="472CDF8E" w14:paraId="54C30E55"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No</w:t>
            </w:r>
          </w:p>
        </w:tc>
        <w:tc>
          <w:tcPr>
            <w:tcW w:w="1487" w:type="dxa"/>
            <w:tcBorders>
              <w:top w:val="single" w:color="auto" w:sz="4"/>
              <w:left w:val="single" w:color="auto" w:sz="4"/>
              <w:bottom w:val="single" w:color="auto" w:sz="4"/>
              <w:right w:val="single" w:color="auto" w:sz="4"/>
            </w:tcBorders>
            <w:shd w:val="clear" w:color="auto" w:fill="6D28D9"/>
            <w:tcMar/>
            <w:vAlign w:val="center"/>
          </w:tcPr>
          <w:p w:rsidP="472CDF8E" w14:paraId="5A09B050"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Fitur</w:t>
            </w:r>
          </w:p>
        </w:tc>
        <w:tc>
          <w:tcPr>
            <w:tcW w:w="1972" w:type="dxa"/>
            <w:tcBorders>
              <w:top w:val="single" w:color="auto" w:sz="4"/>
              <w:left w:val="single" w:color="auto" w:sz="4"/>
              <w:bottom w:val="single" w:color="auto" w:sz="4"/>
              <w:right w:val="single" w:color="auto" w:sz="4"/>
            </w:tcBorders>
            <w:shd w:val="clear" w:color="auto" w:fill="6D28D9"/>
            <w:tcMar/>
            <w:vAlign w:val="center"/>
          </w:tcPr>
          <w:p w:rsidP="472CDF8E" w14:paraId="40BDDA4F"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Skenario Minimal</w:t>
            </w:r>
          </w:p>
        </w:tc>
        <w:tc>
          <w:tcPr>
            <w:tcW w:w="1413" w:type="dxa"/>
            <w:tcBorders>
              <w:top w:val="single" w:color="auto" w:sz="4"/>
              <w:left w:val="single" w:color="auto" w:sz="4"/>
              <w:bottom w:val="single" w:color="auto" w:sz="4"/>
              <w:right w:val="single" w:color="auto" w:sz="4"/>
            </w:tcBorders>
            <w:shd w:val="clear" w:color="auto" w:fill="6D28D9"/>
            <w:tcMar/>
            <w:vAlign w:val="center"/>
          </w:tcPr>
          <w:p w:rsidP="472CDF8E" w14:paraId="4E6CDC18"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Expected Result</w:t>
            </w:r>
          </w:p>
        </w:tc>
        <w:tc>
          <w:tcPr>
            <w:tcW w:w="1486" w:type="dxa"/>
            <w:tcBorders>
              <w:top w:val="single" w:color="auto" w:sz="4"/>
              <w:left w:val="single" w:color="auto" w:sz="4"/>
              <w:bottom w:val="single" w:color="auto" w:sz="4"/>
              <w:right w:val="single" w:color="auto" w:sz="4"/>
            </w:tcBorders>
            <w:shd w:val="clear" w:color="auto" w:fill="6D28D9"/>
            <w:tcMar/>
            <w:vAlign w:val="center"/>
          </w:tcPr>
          <w:p w:rsidP="472CDF8E" w14:paraId="414464ED" wp14:textId="77BBB418">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339DD65F">
              <w:rPr>
                <w:rFonts w:ascii="Cambria" w:hAnsi="Cambria" w:eastAsia="Cambria" w:cs="Cambria" w:asciiTheme="minorAscii" w:hAnsiTheme="minorAscii" w:eastAsiaTheme="minorAscii" w:cstheme="minorAscii"/>
                <w:b w:val="1"/>
                <w:bCs w:val="1"/>
                <w:color w:val="FFFFFF" w:themeColor="background1" w:themeTint="FF" w:themeShade="FF"/>
              </w:rPr>
              <w:t>Actual / Evidence Screenshot UI Apps</w:t>
            </w:r>
          </w:p>
        </w:tc>
        <w:tc>
          <w:tcPr>
            <w:tcW w:w="2044" w:type="dxa"/>
            <w:tcBorders>
              <w:top w:val="single" w:color="auto" w:sz="4"/>
              <w:left w:val="single" w:color="auto" w:sz="4"/>
              <w:bottom w:val="single" w:color="auto" w:sz="4"/>
              <w:right w:val="single" w:color="auto" w:sz="4"/>
            </w:tcBorders>
            <w:shd w:val="clear" w:color="auto" w:fill="6D28D9"/>
            <w:tcMar/>
            <w:vAlign w:val="center"/>
          </w:tcPr>
          <w:p w:rsidP="472CDF8E" w14:paraId="6482F44A" wp14:textId="77777777">
            <w:pPr>
              <w:spacing w:after="0" w:line="240" w:lineRule="auto"/>
              <w:rPr>
                <w:rFonts w:ascii="Cambria" w:hAnsi="Cambria" w:eastAsia="Cambria" w:cs="Cambria" w:asciiTheme="minorAscii" w:hAnsiTheme="minorAscii" w:eastAsiaTheme="minorAscii" w:cstheme="minorAscii"/>
                <w:b w:val="1"/>
                <w:bCs w:val="1"/>
                <w:color w:val="FFFFFF"/>
                <w:lang w:val="en-US"/>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lang w:val="en-US"/>
              </w:rPr>
              <w:t>Wajib Implementasi</w:t>
            </w:r>
          </w:p>
        </w:tc>
        <w:tc>
          <w:tcPr>
            <w:tcW w:w="2040" w:type="dxa"/>
            <w:tcBorders>
              <w:top w:val="single" w:color="auto" w:sz="4"/>
              <w:left w:val="single" w:color="auto" w:sz="4"/>
              <w:bottom w:val="single" w:color="auto" w:sz="4"/>
              <w:right w:val="single" w:color="auto" w:sz="4"/>
            </w:tcBorders>
            <w:shd w:val="clear" w:color="auto" w:fill="6D28D9"/>
            <w:tcMar/>
            <w:vAlign w:val="center"/>
          </w:tcPr>
          <w:p w:rsidP="472CDF8E" w14:paraId="77E0BAA0"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Status</w:t>
            </w:r>
          </w:p>
        </w:tc>
      </w:tr>
      <w:tr xmlns:wp14="http://schemas.microsoft.com/office/word/2010/wordml" w:rsidTr="472CDF8E" w14:paraId="5F054CE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42966DA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1</w:t>
            </w:r>
          </w:p>
        </w:tc>
        <w:tc>
          <w:tcPr>
            <w:tcW w:w="1487" w:type="dxa"/>
            <w:tcBorders>
              <w:top w:val="single" w:color="auto" w:sz="4"/>
              <w:left w:val="single" w:color="auto" w:sz="4"/>
              <w:bottom w:val="single" w:color="auto" w:sz="4"/>
              <w:right w:val="single" w:color="auto" w:sz="4"/>
            </w:tcBorders>
            <w:tcMar/>
            <w:vAlign w:val="center"/>
          </w:tcPr>
          <w:p w:rsidP="472CDF8E" w14:paraId="1FF88CD0"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Authentication</w:t>
            </w:r>
          </w:p>
        </w:tc>
        <w:tc>
          <w:tcPr>
            <w:tcW w:w="1972" w:type="dxa"/>
            <w:tcBorders>
              <w:top w:val="single" w:color="auto" w:sz="4"/>
              <w:left w:val="single" w:color="auto" w:sz="4"/>
              <w:bottom w:val="single" w:color="auto" w:sz="4"/>
              <w:right w:val="single" w:color="auto" w:sz="4"/>
            </w:tcBorders>
            <w:tcMar/>
            <w:vAlign w:val="center"/>
          </w:tcPr>
          <w:p w:rsidP="472CDF8E" w14:paraId="1D3EBA7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Request API Key Sandbox valid</w:t>
            </w:r>
          </w:p>
        </w:tc>
        <w:tc>
          <w:tcPr>
            <w:tcW w:w="1413" w:type="dxa"/>
            <w:tcBorders>
              <w:top w:val="single" w:color="auto" w:sz="4"/>
              <w:left w:val="single" w:color="auto" w:sz="4"/>
              <w:bottom w:val="single" w:color="auto" w:sz="4"/>
              <w:right w:val="single" w:color="auto" w:sz="4"/>
            </w:tcBorders>
            <w:tcMar/>
            <w:vAlign w:val="center"/>
          </w:tcPr>
          <w:p w:rsidP="472CDF8E" w14:paraId="0A834158"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Authorized / sukses</w:t>
            </w:r>
          </w:p>
        </w:tc>
        <w:tc>
          <w:tcPr>
            <w:tcW w:w="1486" w:type="dxa"/>
            <w:tcBorders>
              <w:top w:val="single" w:color="auto" w:sz="4"/>
              <w:left w:val="single" w:color="auto" w:sz="4"/>
              <w:bottom w:val="single" w:color="auto" w:sz="4"/>
              <w:right w:val="single" w:color="auto" w:sz="4"/>
            </w:tcBorders>
            <w:tcMar/>
            <w:vAlign w:val="center"/>
          </w:tcPr>
          <w:p w:rsidP="472CDF8E" w14:paraId="686E7A99"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015292F4"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7162312C"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12D92F6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69645E15"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2</w:t>
            </w:r>
          </w:p>
        </w:tc>
        <w:tc>
          <w:tcPr>
            <w:tcW w:w="1487" w:type="dxa"/>
            <w:tcBorders>
              <w:top w:val="single" w:color="auto" w:sz="4"/>
              <w:left w:val="single" w:color="auto" w:sz="4"/>
              <w:bottom w:val="single" w:color="auto" w:sz="4"/>
              <w:right w:val="single" w:color="auto" w:sz="4"/>
            </w:tcBorders>
            <w:tcMar/>
            <w:vAlign w:val="center"/>
          </w:tcPr>
          <w:p w:rsidP="472CDF8E" w14:paraId="4A7A4ADB"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Coverage / Service</w:t>
            </w:r>
          </w:p>
        </w:tc>
        <w:tc>
          <w:tcPr>
            <w:tcW w:w="1972" w:type="dxa"/>
            <w:tcBorders>
              <w:top w:val="single" w:color="auto" w:sz="4"/>
              <w:left w:val="single" w:color="auto" w:sz="4"/>
              <w:bottom w:val="single" w:color="auto" w:sz="4"/>
              <w:right w:val="single" w:color="auto" w:sz="4"/>
            </w:tcBorders>
            <w:tcMar/>
            <w:vAlign w:val="center"/>
          </w:tcPr>
          <w:p w:rsidP="472CDF8E" w14:paraId="50969DBB"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Cek area/courier service</w:t>
            </w:r>
          </w:p>
        </w:tc>
        <w:tc>
          <w:tcPr>
            <w:tcW w:w="1413" w:type="dxa"/>
            <w:tcBorders>
              <w:top w:val="single" w:color="auto" w:sz="4"/>
              <w:left w:val="single" w:color="auto" w:sz="4"/>
              <w:bottom w:val="single" w:color="auto" w:sz="4"/>
              <w:right w:val="single" w:color="auto" w:sz="4"/>
            </w:tcBorders>
            <w:tcMar/>
            <w:vAlign w:val="center"/>
          </w:tcPr>
          <w:p w:rsidP="472CDF8E" w14:paraId="3D2DF789"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Service/area tersedia</w:t>
            </w:r>
          </w:p>
        </w:tc>
        <w:tc>
          <w:tcPr>
            <w:tcW w:w="1486" w:type="dxa"/>
            <w:tcBorders>
              <w:top w:val="single" w:color="auto" w:sz="4"/>
              <w:left w:val="single" w:color="auto" w:sz="4"/>
              <w:bottom w:val="single" w:color="auto" w:sz="4"/>
              <w:right w:val="single" w:color="auto" w:sz="4"/>
            </w:tcBorders>
            <w:tcMar/>
            <w:vAlign w:val="center"/>
          </w:tcPr>
          <w:p w:rsidP="472CDF8E" w14:paraId="277E0C20"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759C4074"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29A3FACC"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727F344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30FCBE0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3</w:t>
            </w:r>
          </w:p>
        </w:tc>
        <w:tc>
          <w:tcPr>
            <w:tcW w:w="1487" w:type="dxa"/>
            <w:tcBorders>
              <w:top w:val="single" w:color="auto" w:sz="4"/>
              <w:left w:val="single" w:color="auto" w:sz="4"/>
              <w:bottom w:val="single" w:color="auto" w:sz="4"/>
              <w:right w:val="single" w:color="auto" w:sz="4"/>
            </w:tcBorders>
            <w:tcMar/>
            <w:vAlign w:val="center"/>
          </w:tcPr>
          <w:p w:rsidP="472CDF8E" w14:paraId="6B1358E0"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Pricing</w:t>
            </w:r>
          </w:p>
        </w:tc>
        <w:tc>
          <w:tcPr>
            <w:tcW w:w="1972" w:type="dxa"/>
            <w:tcBorders>
              <w:top w:val="single" w:color="auto" w:sz="4"/>
              <w:left w:val="single" w:color="auto" w:sz="4"/>
              <w:bottom w:val="single" w:color="auto" w:sz="4"/>
              <w:right w:val="single" w:color="auto" w:sz="4"/>
            </w:tcBorders>
            <w:tcMar/>
            <w:vAlign w:val="center"/>
          </w:tcPr>
          <w:p w:rsidP="472CDF8E" w14:paraId="60458202"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Cek ongkir data valid</w:t>
            </w:r>
          </w:p>
        </w:tc>
        <w:tc>
          <w:tcPr>
            <w:tcW w:w="1413" w:type="dxa"/>
            <w:tcBorders>
              <w:top w:val="single" w:color="auto" w:sz="4"/>
              <w:left w:val="single" w:color="auto" w:sz="4"/>
              <w:bottom w:val="single" w:color="auto" w:sz="4"/>
              <w:right w:val="single" w:color="auto" w:sz="4"/>
            </w:tcBorders>
            <w:tcMar/>
            <w:vAlign w:val="center"/>
          </w:tcPr>
          <w:p w:rsidP="472CDF8E" w14:paraId="6599717F"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Harga/layanan muncul</w:t>
            </w:r>
          </w:p>
        </w:tc>
        <w:tc>
          <w:tcPr>
            <w:tcW w:w="1486" w:type="dxa"/>
            <w:tcBorders>
              <w:top w:val="single" w:color="auto" w:sz="4"/>
              <w:left w:val="single" w:color="auto" w:sz="4"/>
              <w:bottom w:val="single" w:color="auto" w:sz="4"/>
              <w:right w:val="single" w:color="auto" w:sz="4"/>
            </w:tcBorders>
            <w:tcMar/>
            <w:vAlign w:val="center"/>
          </w:tcPr>
          <w:p w:rsidP="472CDF8E" w14:paraId="4AA40F1F"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03FCDF3D"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12E4E704"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00085F9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15049D79"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4</w:t>
            </w:r>
          </w:p>
        </w:tc>
        <w:tc>
          <w:tcPr>
            <w:tcW w:w="1487" w:type="dxa"/>
            <w:tcBorders>
              <w:top w:val="single" w:color="auto" w:sz="4"/>
              <w:left w:val="single" w:color="auto" w:sz="4"/>
              <w:bottom w:val="single" w:color="auto" w:sz="4"/>
              <w:right w:val="single" w:color="auto" w:sz="4"/>
            </w:tcBorders>
            <w:tcMar/>
            <w:vAlign w:val="center"/>
          </w:tcPr>
          <w:p w:rsidP="472CDF8E" w14:paraId="6D19E82C"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Create Non-COD</w:t>
            </w:r>
          </w:p>
        </w:tc>
        <w:tc>
          <w:tcPr>
            <w:tcW w:w="1972" w:type="dxa"/>
            <w:tcBorders>
              <w:top w:val="single" w:color="auto" w:sz="4"/>
              <w:left w:val="single" w:color="auto" w:sz="4"/>
              <w:bottom w:val="single" w:color="auto" w:sz="4"/>
              <w:right w:val="single" w:color="auto" w:sz="4"/>
            </w:tcBorders>
            <w:tcMar/>
            <w:vAlign w:val="center"/>
          </w:tcPr>
          <w:p w:rsidP="472CDF8E" w14:paraId="15ECC930"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rPr>
              <w:t>Create shipment Non-COD</w:t>
            </w:r>
            <w:r w:rsidRPr="472CDF8E" w:rsidR="472CDF8E">
              <w:rPr>
                <w:rFonts w:ascii="Cambria" w:hAnsi="Cambria" w:eastAsia="Cambria" w:cs="Cambria" w:asciiTheme="minorAscii" w:hAnsiTheme="minorAscii" w:eastAsiaTheme="minorAscii" w:cstheme="minorAscii"/>
                <w:sz w:val="15"/>
                <w:szCs w:val="15"/>
                <w:lang w:val="en-US"/>
              </w:rPr>
              <w:t xml:space="preserve"> dengaan kriteria berat barang lebih tinggi daripada berat volume</w:t>
            </w:r>
          </w:p>
        </w:tc>
        <w:tc>
          <w:tcPr>
            <w:tcW w:w="1413" w:type="dxa"/>
            <w:tcBorders>
              <w:top w:val="single" w:color="auto" w:sz="4"/>
              <w:left w:val="single" w:color="auto" w:sz="4"/>
              <w:bottom w:val="single" w:color="auto" w:sz="4"/>
              <w:right w:val="single" w:color="auto" w:sz="4"/>
            </w:tcBorders>
            <w:tcMar/>
            <w:vAlign w:val="center"/>
          </w:tcPr>
          <w:p w:rsidP="472CDF8E" w14:paraId="37EEEAD0"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Order ID/AWB terbentuk</w:t>
            </w:r>
          </w:p>
        </w:tc>
        <w:tc>
          <w:tcPr>
            <w:tcW w:w="1486" w:type="dxa"/>
            <w:tcBorders>
              <w:top w:val="single" w:color="auto" w:sz="4"/>
              <w:left w:val="single" w:color="auto" w:sz="4"/>
              <w:bottom w:val="single" w:color="auto" w:sz="4"/>
              <w:right w:val="single" w:color="auto" w:sz="4"/>
            </w:tcBorders>
            <w:tcMar/>
            <w:vAlign w:val="center"/>
          </w:tcPr>
          <w:p w:rsidP="472CDF8E" w14:paraId="63B30620"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3DBE691A"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65FEEE49"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6D33F5D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37D31283"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5</w:t>
            </w:r>
          </w:p>
        </w:tc>
        <w:tc>
          <w:tcPr>
            <w:tcW w:w="1487" w:type="dxa"/>
            <w:tcBorders>
              <w:top w:val="single" w:color="auto" w:sz="4"/>
              <w:left w:val="single" w:color="auto" w:sz="4"/>
              <w:bottom w:val="single" w:color="auto" w:sz="4"/>
              <w:right w:val="single" w:color="auto" w:sz="4"/>
            </w:tcBorders>
            <w:tcMar/>
            <w:vAlign w:val="center"/>
          </w:tcPr>
          <w:p w:rsidP="472CDF8E" w14:paraId="3DDB754E"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Non-COD</w:t>
            </w:r>
            <w:r w:rsidRPr="472CDF8E" w:rsidR="472CDF8E">
              <w:rPr>
                <w:rFonts w:ascii="Cambria" w:hAnsi="Cambria" w:eastAsia="Cambria" w:cs="Cambria" w:asciiTheme="minorAscii" w:hAnsiTheme="minorAscii" w:eastAsiaTheme="minorAscii" w:cstheme="minorAscii"/>
                <w:sz w:val="15"/>
                <w:szCs w:val="15"/>
                <w:lang w:val="en-US"/>
              </w:rPr>
              <w:t xml:space="preserve"> dan menggunakan asuransi</w:t>
            </w:r>
          </w:p>
        </w:tc>
        <w:tc>
          <w:tcPr>
            <w:tcW w:w="1972" w:type="dxa"/>
            <w:tcBorders>
              <w:top w:val="single" w:color="auto" w:sz="4"/>
              <w:left w:val="single" w:color="auto" w:sz="4"/>
              <w:bottom w:val="single" w:color="auto" w:sz="4"/>
              <w:right w:val="single" w:color="auto" w:sz="4"/>
            </w:tcBorders>
            <w:tcMar/>
            <w:vAlign w:val="center"/>
          </w:tcPr>
          <w:p w:rsidP="472CDF8E" w14:paraId="2CD1AA7C"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Create shipment Non-COD dengan kriteria berat barang lebih tinggi dari pada berat volume dan menggunakan asuransi</w:t>
            </w:r>
          </w:p>
        </w:tc>
        <w:tc>
          <w:tcPr>
            <w:tcW w:w="1413" w:type="dxa"/>
            <w:tcBorders>
              <w:top w:val="single" w:color="auto" w:sz="4"/>
              <w:left w:val="single" w:color="auto" w:sz="4"/>
              <w:bottom w:val="single" w:color="auto" w:sz="4"/>
              <w:right w:val="single" w:color="auto" w:sz="4"/>
            </w:tcBorders>
            <w:tcMar/>
            <w:vAlign w:val="center"/>
          </w:tcPr>
          <w:p w:rsidP="472CDF8E" w14:paraId="6F5047C0"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xml:space="preserve">Order ID/AWB </w:t>
            </w:r>
            <w:bookmarkStart w:name="_GoBack" w:id="0"/>
            <w:bookmarkEnd w:id="0"/>
            <w:r w:rsidRPr="472CDF8E" w:rsidR="472CDF8E">
              <w:rPr>
                <w:rFonts w:ascii="Cambria" w:hAnsi="Cambria" w:eastAsia="Cambria" w:cs="Cambria" w:asciiTheme="minorAscii" w:hAnsiTheme="minorAscii" w:eastAsiaTheme="minorAscii" w:cstheme="minorAscii"/>
                <w:sz w:val="15"/>
                <w:szCs w:val="15"/>
              </w:rPr>
              <w:t>terbentuk</w:t>
            </w:r>
          </w:p>
        </w:tc>
        <w:tc>
          <w:tcPr>
            <w:tcW w:w="1486" w:type="dxa"/>
            <w:tcBorders>
              <w:top w:val="single" w:color="auto" w:sz="4"/>
              <w:left w:val="single" w:color="auto" w:sz="4"/>
              <w:bottom w:val="single" w:color="auto" w:sz="4"/>
              <w:right w:val="single" w:color="auto" w:sz="4"/>
            </w:tcBorders>
            <w:tcMar/>
            <w:vAlign w:val="center"/>
          </w:tcPr>
          <w:p w:rsidP="472CDF8E" w14:paraId="23163AD8"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1E1D0BE6"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 namun ada beberapa ketentuan paket yg wajib asuransi seperti JNE harga barang diatas Rp.500.000 dan juga package type id yg wajib asuransi ketentuan lengkap pada dokumentasi Create Order Express Package</w:t>
            </w:r>
          </w:p>
        </w:tc>
        <w:tc>
          <w:tcPr>
            <w:tcW w:w="2040" w:type="dxa"/>
            <w:tcBorders>
              <w:top w:val="single" w:color="auto" w:sz="4"/>
              <w:left w:val="single" w:color="auto" w:sz="4"/>
              <w:bottom w:val="single" w:color="auto" w:sz="4"/>
              <w:right w:val="single" w:color="auto" w:sz="4"/>
            </w:tcBorders>
            <w:tcMar/>
            <w:vAlign w:val="center"/>
          </w:tcPr>
          <w:p w:rsidP="472CDF8E" w14:paraId="48361D03"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3844E3C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72D861D7"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6</w:t>
            </w:r>
          </w:p>
        </w:tc>
        <w:tc>
          <w:tcPr>
            <w:tcW w:w="1487" w:type="dxa"/>
            <w:tcBorders>
              <w:top w:val="single" w:color="auto" w:sz="4"/>
              <w:left w:val="single" w:color="auto" w:sz="4"/>
              <w:bottom w:val="single" w:color="auto" w:sz="4"/>
              <w:right w:val="single" w:color="auto" w:sz="4"/>
            </w:tcBorders>
            <w:tcMar/>
            <w:vAlign w:val="center"/>
          </w:tcPr>
          <w:p w:rsidP="472CDF8E" w14:paraId="77B6393D"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Non-COD</w:t>
            </w:r>
            <w:r w:rsidRPr="472CDF8E" w:rsidR="472CDF8E">
              <w:rPr>
                <w:rFonts w:ascii="Cambria" w:hAnsi="Cambria" w:eastAsia="Cambria" w:cs="Cambria" w:asciiTheme="minorAscii" w:hAnsiTheme="minorAscii" w:eastAsiaTheme="minorAscii" w:cstheme="minorAscii"/>
                <w:sz w:val="15"/>
                <w:szCs w:val="15"/>
                <w:lang w:val="en-US"/>
              </w:rPr>
              <w:t xml:space="preserve"> </w:t>
            </w:r>
          </w:p>
        </w:tc>
        <w:tc>
          <w:tcPr>
            <w:tcW w:w="1972" w:type="dxa"/>
            <w:tcBorders>
              <w:top w:val="single" w:color="auto" w:sz="4"/>
              <w:left w:val="single" w:color="auto" w:sz="4"/>
              <w:bottom w:val="single" w:color="auto" w:sz="4"/>
              <w:right w:val="single" w:color="auto" w:sz="4"/>
            </w:tcBorders>
            <w:tcMar/>
            <w:vAlign w:val="center"/>
          </w:tcPr>
          <w:p w:rsidP="472CDF8E" w14:paraId="769734D8"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Create shipment Non-COD dengan kriteria berat volume lebih tinggi dari pada berat barang</w:t>
            </w:r>
          </w:p>
        </w:tc>
        <w:tc>
          <w:tcPr>
            <w:tcW w:w="1413" w:type="dxa"/>
            <w:tcBorders>
              <w:top w:val="single" w:color="auto" w:sz="4"/>
              <w:left w:val="single" w:color="auto" w:sz="4"/>
              <w:bottom w:val="single" w:color="auto" w:sz="4"/>
              <w:right w:val="single" w:color="auto" w:sz="4"/>
            </w:tcBorders>
            <w:tcMar/>
            <w:vAlign w:val="center"/>
          </w:tcPr>
          <w:p w:rsidP="472CDF8E" w14:paraId="2FC66746"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Order ID/AWB terbentuk</w:t>
            </w:r>
          </w:p>
        </w:tc>
        <w:tc>
          <w:tcPr>
            <w:tcW w:w="1486" w:type="dxa"/>
            <w:tcBorders>
              <w:top w:val="single" w:color="auto" w:sz="4"/>
              <w:left w:val="single" w:color="auto" w:sz="4"/>
              <w:bottom w:val="single" w:color="auto" w:sz="4"/>
              <w:right w:val="single" w:color="auto" w:sz="4"/>
            </w:tcBorders>
            <w:tcMar/>
            <w:vAlign w:val="center"/>
          </w:tcPr>
          <w:p w:rsidP="472CDF8E" w14:paraId="5A04A45E"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79186286"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5EA29A8D"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3DA5C55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6D1C5029"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7</w:t>
            </w:r>
          </w:p>
        </w:tc>
        <w:tc>
          <w:tcPr>
            <w:tcW w:w="1487" w:type="dxa"/>
            <w:tcBorders>
              <w:top w:val="single" w:color="auto" w:sz="4"/>
              <w:left w:val="single" w:color="auto" w:sz="4"/>
              <w:bottom w:val="single" w:color="auto" w:sz="4"/>
              <w:right w:val="single" w:color="auto" w:sz="4"/>
            </w:tcBorders>
            <w:tcMar/>
            <w:vAlign w:val="center"/>
          </w:tcPr>
          <w:p w:rsidP="472CDF8E" w14:paraId="06F3B645"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Non-COD</w:t>
            </w:r>
            <w:r w:rsidRPr="472CDF8E" w:rsidR="472CDF8E">
              <w:rPr>
                <w:rFonts w:ascii="Cambria" w:hAnsi="Cambria" w:eastAsia="Cambria" w:cs="Cambria" w:asciiTheme="minorAscii" w:hAnsiTheme="minorAscii" w:eastAsiaTheme="minorAscii" w:cstheme="minorAscii"/>
                <w:sz w:val="15"/>
                <w:szCs w:val="15"/>
                <w:lang w:val="en-US"/>
              </w:rPr>
              <w:t xml:space="preserve"> menggunakan asuransi</w:t>
            </w:r>
          </w:p>
        </w:tc>
        <w:tc>
          <w:tcPr>
            <w:tcW w:w="1972" w:type="dxa"/>
            <w:tcBorders>
              <w:top w:val="single" w:color="auto" w:sz="4"/>
              <w:left w:val="single" w:color="auto" w:sz="4"/>
              <w:bottom w:val="single" w:color="auto" w:sz="4"/>
              <w:right w:val="single" w:color="auto" w:sz="4"/>
            </w:tcBorders>
            <w:tcMar/>
            <w:vAlign w:val="center"/>
          </w:tcPr>
          <w:p w:rsidP="472CDF8E" w14:paraId="33016DE3"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Create shipment Non-COD dengan kriteria berat volume lebih tinggi dari pada berat barang dan menggunakan asuransi</w:t>
            </w:r>
          </w:p>
        </w:tc>
        <w:tc>
          <w:tcPr>
            <w:tcW w:w="1413" w:type="dxa"/>
            <w:tcBorders>
              <w:top w:val="single" w:color="auto" w:sz="4"/>
              <w:left w:val="single" w:color="auto" w:sz="4"/>
              <w:bottom w:val="single" w:color="auto" w:sz="4"/>
              <w:right w:val="single" w:color="auto" w:sz="4"/>
            </w:tcBorders>
            <w:tcMar/>
            <w:vAlign w:val="center"/>
          </w:tcPr>
          <w:p w:rsidP="472CDF8E" w14:paraId="36308848"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Order ID/AWB terbentuk</w:t>
            </w:r>
          </w:p>
        </w:tc>
        <w:tc>
          <w:tcPr>
            <w:tcW w:w="1486" w:type="dxa"/>
            <w:tcBorders>
              <w:top w:val="single" w:color="auto" w:sz="4"/>
              <w:left w:val="single" w:color="auto" w:sz="4"/>
              <w:bottom w:val="single" w:color="auto" w:sz="4"/>
              <w:right w:val="single" w:color="auto" w:sz="4"/>
            </w:tcBorders>
            <w:tcMar/>
            <w:vAlign w:val="center"/>
          </w:tcPr>
          <w:p w:rsidP="472CDF8E" w14:paraId="7C920AF5"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3EE3D241"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 namun ada beberapa ketentuan paket yg wajib asuransi seperti JNE harga barang diatas Rp.500.000 dan juga package type id yg wajib asuransi ketentuan lengkap pada dokumentasi Create Order Express Package</w:t>
            </w:r>
          </w:p>
        </w:tc>
        <w:tc>
          <w:tcPr>
            <w:tcW w:w="2040" w:type="dxa"/>
            <w:tcBorders>
              <w:top w:val="single" w:color="auto" w:sz="4"/>
              <w:left w:val="single" w:color="auto" w:sz="4"/>
              <w:bottom w:val="single" w:color="auto" w:sz="4"/>
              <w:right w:val="single" w:color="auto" w:sz="4"/>
            </w:tcBorders>
            <w:tcMar/>
            <w:vAlign w:val="center"/>
          </w:tcPr>
          <w:p w:rsidP="472CDF8E" w14:paraId="7BCC082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4B5BA3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5C48852A"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8</w:t>
            </w:r>
          </w:p>
        </w:tc>
        <w:tc>
          <w:tcPr>
            <w:tcW w:w="1487" w:type="dxa"/>
            <w:tcBorders>
              <w:top w:val="single" w:color="auto" w:sz="4"/>
              <w:left w:val="single" w:color="auto" w:sz="4"/>
              <w:bottom w:val="single" w:color="auto" w:sz="4"/>
              <w:right w:val="single" w:color="auto" w:sz="4"/>
            </w:tcBorders>
            <w:tcMar/>
            <w:vAlign w:val="center"/>
          </w:tcPr>
          <w:p w:rsidP="472CDF8E" w14:paraId="65297D84"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Create COD</w:t>
            </w:r>
          </w:p>
        </w:tc>
        <w:tc>
          <w:tcPr>
            <w:tcW w:w="1972" w:type="dxa"/>
            <w:tcBorders>
              <w:top w:val="single" w:color="auto" w:sz="4"/>
              <w:left w:val="single" w:color="auto" w:sz="4"/>
              <w:bottom w:val="single" w:color="auto" w:sz="4"/>
              <w:right w:val="single" w:color="auto" w:sz="4"/>
            </w:tcBorders>
            <w:tcMar/>
            <w:vAlign w:val="center"/>
          </w:tcPr>
          <w:p w:rsidP="472CDF8E" w14:paraId="03C10F97"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rPr>
              <w:t>Create shipment  COD</w:t>
            </w:r>
            <w:r w:rsidRPr="472CDF8E" w:rsidR="472CDF8E">
              <w:rPr>
                <w:rFonts w:ascii="Cambria" w:hAnsi="Cambria" w:eastAsia="Cambria" w:cs="Cambria" w:asciiTheme="minorAscii" w:hAnsiTheme="minorAscii" w:eastAsiaTheme="minorAscii" w:cstheme="minorAscii"/>
                <w:sz w:val="15"/>
                <w:szCs w:val="15"/>
                <w:lang w:val="en-US"/>
              </w:rPr>
              <w:t xml:space="preserve"> dengan kriteria berat barang lebih tinggi daripada berat volume</w:t>
            </w:r>
          </w:p>
        </w:tc>
        <w:tc>
          <w:tcPr>
            <w:tcW w:w="1413" w:type="dxa"/>
            <w:tcBorders>
              <w:top w:val="single" w:color="auto" w:sz="4"/>
              <w:left w:val="single" w:color="auto" w:sz="4"/>
              <w:bottom w:val="single" w:color="auto" w:sz="4"/>
              <w:right w:val="single" w:color="auto" w:sz="4"/>
            </w:tcBorders>
            <w:tcMar/>
            <w:vAlign w:val="center"/>
          </w:tcPr>
          <w:p w:rsidP="472CDF8E" w14:paraId="207FD725"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COD tercatat di response &amp; label</w:t>
            </w:r>
          </w:p>
        </w:tc>
        <w:tc>
          <w:tcPr>
            <w:tcW w:w="1486" w:type="dxa"/>
            <w:tcBorders>
              <w:top w:val="single" w:color="auto" w:sz="4"/>
              <w:left w:val="single" w:color="auto" w:sz="4"/>
              <w:bottom w:val="single" w:color="auto" w:sz="4"/>
              <w:right w:val="single" w:color="auto" w:sz="4"/>
            </w:tcBorders>
            <w:tcMar/>
            <w:vAlign w:val="center"/>
          </w:tcPr>
          <w:p w:rsidP="472CDF8E" w14:paraId="636D5E43"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2D2C1092"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w:t>
            </w:r>
          </w:p>
        </w:tc>
        <w:tc>
          <w:tcPr>
            <w:tcW w:w="2040" w:type="dxa"/>
            <w:tcBorders>
              <w:top w:val="single" w:color="auto" w:sz="4"/>
              <w:left w:val="single" w:color="auto" w:sz="4"/>
              <w:bottom w:val="single" w:color="auto" w:sz="4"/>
              <w:right w:val="single" w:color="auto" w:sz="4"/>
            </w:tcBorders>
            <w:tcMar/>
            <w:vAlign w:val="center"/>
          </w:tcPr>
          <w:p w:rsidP="472CDF8E" w14:paraId="75C6168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759ECE6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25C2CD8A"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9</w:t>
            </w:r>
          </w:p>
        </w:tc>
        <w:tc>
          <w:tcPr>
            <w:tcW w:w="1487" w:type="dxa"/>
            <w:tcBorders>
              <w:top w:val="single" w:color="auto" w:sz="4"/>
              <w:left w:val="single" w:color="auto" w:sz="4"/>
              <w:bottom w:val="single" w:color="auto" w:sz="4"/>
              <w:right w:val="single" w:color="auto" w:sz="4"/>
            </w:tcBorders>
            <w:tcMar/>
            <w:vAlign w:val="center"/>
          </w:tcPr>
          <w:p w:rsidP="472CDF8E" w14:paraId="171DF2AE"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COD</w:t>
            </w:r>
            <w:r w:rsidRPr="472CDF8E" w:rsidR="472CDF8E">
              <w:rPr>
                <w:rFonts w:ascii="Cambria" w:hAnsi="Cambria" w:eastAsia="Cambria" w:cs="Cambria" w:asciiTheme="minorAscii" w:hAnsiTheme="minorAscii" w:eastAsiaTheme="minorAscii" w:cstheme="minorAscii"/>
                <w:sz w:val="15"/>
                <w:szCs w:val="15"/>
                <w:lang w:val="en-US"/>
              </w:rPr>
              <w:t xml:space="preserve"> menggunakan asuransi </w:t>
            </w:r>
          </w:p>
        </w:tc>
        <w:tc>
          <w:tcPr>
            <w:tcW w:w="1972" w:type="dxa"/>
            <w:tcBorders>
              <w:top w:val="single" w:color="auto" w:sz="4"/>
              <w:left w:val="single" w:color="auto" w:sz="4"/>
              <w:bottom w:val="single" w:color="auto" w:sz="4"/>
              <w:right w:val="single" w:color="auto" w:sz="4"/>
            </w:tcBorders>
            <w:tcMar/>
            <w:vAlign w:val="center"/>
          </w:tcPr>
          <w:p w:rsidP="472CDF8E" w14:paraId="37A4BDD0"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shipment  COD</w:t>
            </w:r>
            <w:r w:rsidRPr="472CDF8E" w:rsidR="472CDF8E">
              <w:rPr>
                <w:rFonts w:ascii="Cambria" w:hAnsi="Cambria" w:eastAsia="Cambria" w:cs="Cambria" w:asciiTheme="minorAscii" w:hAnsiTheme="minorAscii" w:eastAsiaTheme="minorAscii" w:cstheme="minorAscii"/>
                <w:sz w:val="15"/>
                <w:szCs w:val="15"/>
                <w:lang w:val="en-US"/>
              </w:rPr>
              <w:t xml:space="preserve"> dengan kriteria berat barang lebih tinggi daripada berat volume dan menggunakan asuransi</w:t>
            </w:r>
          </w:p>
        </w:tc>
        <w:tc>
          <w:tcPr>
            <w:tcW w:w="1413" w:type="dxa"/>
            <w:tcBorders>
              <w:top w:val="single" w:color="auto" w:sz="4"/>
              <w:left w:val="single" w:color="auto" w:sz="4"/>
              <w:bottom w:val="single" w:color="auto" w:sz="4"/>
              <w:right w:val="single" w:color="auto" w:sz="4"/>
            </w:tcBorders>
            <w:shd w:val="clear" w:color="auto" w:fill="auto"/>
            <w:tcMar/>
            <w:vAlign w:val="center"/>
          </w:tcPr>
          <w:p w:rsidP="472CDF8E" w14:paraId="005B3472" wp14:textId="77777777">
            <w:pPr>
              <w:spacing w:after="0" w:line="240" w:lineRule="auto"/>
              <w:rPr>
                <w:rFonts w:ascii="Cambria" w:hAnsi="Cambria" w:eastAsia="Cambria" w:cs="Cambria" w:asciiTheme="minorAscii" w:hAnsiTheme="minorAscii" w:eastAsiaTheme="minorAscii" w:cstheme="minorAscii"/>
                <w:sz w:val="16"/>
                <w:szCs w:val="16"/>
                <w:lang w:val="en-US" w:eastAsia="en-US" w:bidi="ar-SA"/>
              </w:rPr>
            </w:pPr>
            <w:r w:rsidRPr="472CDF8E" w:rsidR="472CDF8E">
              <w:rPr>
                <w:rFonts w:ascii="Cambria" w:hAnsi="Cambria" w:eastAsia="Cambria" w:cs="Cambria" w:asciiTheme="minorAscii" w:hAnsiTheme="minorAscii" w:eastAsiaTheme="minorAscii" w:cstheme="minorAscii"/>
                <w:sz w:val="15"/>
                <w:szCs w:val="15"/>
              </w:rPr>
              <w:t>COD tercatat di response &amp; label</w:t>
            </w:r>
          </w:p>
        </w:tc>
        <w:tc>
          <w:tcPr>
            <w:tcW w:w="1486" w:type="dxa"/>
            <w:tcBorders>
              <w:top w:val="single" w:color="auto" w:sz="4"/>
              <w:left w:val="single" w:color="auto" w:sz="4"/>
              <w:bottom w:val="single" w:color="auto" w:sz="4"/>
              <w:right w:val="single" w:color="auto" w:sz="4"/>
            </w:tcBorders>
            <w:tcMar/>
            <w:vAlign w:val="center"/>
          </w:tcPr>
          <w:p w:rsidP="472CDF8E" w14:paraId="5002CC05"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61043D4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lang w:val="en-US"/>
              </w:rPr>
              <w:t>Tidak Wajib namun ada beberapa ketentuan paket yg wajib asuransi seperti JNE harga barang diatas Rp.500.000 dan juga package type id yg wajib asuransi ketentuan lengkap pada dokumentasi Create Order Express Package</w:t>
            </w:r>
          </w:p>
        </w:tc>
        <w:tc>
          <w:tcPr>
            <w:tcW w:w="2040" w:type="dxa"/>
            <w:tcBorders>
              <w:top w:val="single" w:color="auto" w:sz="4"/>
              <w:left w:val="single" w:color="auto" w:sz="4"/>
              <w:bottom w:val="single" w:color="auto" w:sz="4"/>
              <w:right w:val="single" w:color="auto" w:sz="4"/>
            </w:tcBorders>
            <w:tcMar/>
            <w:vAlign w:val="center"/>
          </w:tcPr>
          <w:p w:rsidP="472CDF8E" w14:paraId="4DD2A063"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xml:space="preserve"> Pass ☐ Fail ☐ N/A</w:t>
            </w:r>
          </w:p>
        </w:tc>
      </w:tr>
      <w:tr xmlns:wp14="http://schemas.microsoft.com/office/word/2010/wordml" w:rsidTr="472CDF8E" w14:paraId="7FF253A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65992108"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10</w:t>
            </w:r>
          </w:p>
        </w:tc>
        <w:tc>
          <w:tcPr>
            <w:tcW w:w="1487" w:type="dxa"/>
            <w:tcBorders>
              <w:top w:val="single" w:color="auto" w:sz="4"/>
              <w:left w:val="single" w:color="auto" w:sz="4"/>
              <w:bottom w:val="single" w:color="auto" w:sz="4"/>
              <w:right w:val="single" w:color="auto" w:sz="4"/>
            </w:tcBorders>
            <w:tcMar/>
            <w:vAlign w:val="center"/>
          </w:tcPr>
          <w:p w:rsidP="472CDF8E" w14:paraId="1D49F998"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Create COD</w:t>
            </w:r>
          </w:p>
        </w:tc>
        <w:tc>
          <w:tcPr>
            <w:tcW w:w="1972" w:type="dxa"/>
            <w:tcBorders>
              <w:top w:val="single" w:color="auto" w:sz="4"/>
              <w:left w:val="single" w:color="auto" w:sz="4"/>
              <w:bottom w:val="single" w:color="auto" w:sz="4"/>
              <w:right w:val="single" w:color="auto" w:sz="4"/>
            </w:tcBorders>
            <w:tcMar/>
            <w:vAlign w:val="center"/>
          </w:tcPr>
          <w:p w:rsidP="472CDF8E" w14:paraId="32353EA7"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shipment  COD</w:t>
            </w:r>
            <w:r w:rsidRPr="472CDF8E" w:rsidR="472CDF8E">
              <w:rPr>
                <w:rFonts w:ascii="Cambria" w:hAnsi="Cambria" w:eastAsia="Cambria" w:cs="Cambria" w:asciiTheme="minorAscii" w:hAnsiTheme="minorAscii" w:eastAsiaTheme="minorAscii" w:cstheme="minorAscii"/>
                <w:sz w:val="15"/>
                <w:szCs w:val="15"/>
                <w:lang w:val="en-US"/>
              </w:rPr>
              <w:t xml:space="preserve"> dengan kriteria berat volume lebih tinggi daripada berat barang </w:t>
            </w:r>
          </w:p>
        </w:tc>
        <w:tc>
          <w:tcPr>
            <w:tcW w:w="1413" w:type="dxa"/>
            <w:tcBorders>
              <w:top w:val="single" w:color="auto" w:sz="4"/>
              <w:left w:val="single" w:color="auto" w:sz="4"/>
              <w:bottom w:val="single" w:color="auto" w:sz="4"/>
              <w:right w:val="single" w:color="auto" w:sz="4"/>
            </w:tcBorders>
            <w:shd w:val="clear" w:color="auto" w:fill="auto"/>
            <w:tcMar/>
            <w:vAlign w:val="center"/>
          </w:tcPr>
          <w:p w:rsidP="472CDF8E" w14:paraId="3C76879F" wp14:textId="77777777">
            <w:pPr>
              <w:spacing w:after="0" w:line="240" w:lineRule="auto"/>
              <w:rPr>
                <w:rFonts w:ascii="Cambria" w:hAnsi="Cambria" w:eastAsia="Cambria" w:cs="Cambria" w:asciiTheme="minorAscii" w:hAnsiTheme="minorAscii" w:eastAsiaTheme="minorAscii" w:cstheme="minorAscii"/>
                <w:sz w:val="16"/>
                <w:szCs w:val="16"/>
                <w:lang w:val="en-US" w:eastAsia="en-US" w:bidi="ar-SA"/>
              </w:rPr>
            </w:pPr>
            <w:r w:rsidRPr="472CDF8E" w:rsidR="472CDF8E">
              <w:rPr>
                <w:rFonts w:ascii="Cambria" w:hAnsi="Cambria" w:eastAsia="Cambria" w:cs="Cambria" w:asciiTheme="minorAscii" w:hAnsiTheme="minorAscii" w:eastAsiaTheme="minorAscii" w:cstheme="minorAscii"/>
                <w:sz w:val="15"/>
                <w:szCs w:val="15"/>
              </w:rPr>
              <w:t>COD tercatat di response &amp; label</w:t>
            </w:r>
          </w:p>
        </w:tc>
        <w:tc>
          <w:tcPr>
            <w:tcW w:w="1486" w:type="dxa"/>
            <w:tcBorders>
              <w:top w:val="single" w:color="auto" w:sz="4"/>
              <w:left w:val="single" w:color="auto" w:sz="4"/>
              <w:bottom w:val="single" w:color="auto" w:sz="4"/>
              <w:right w:val="single" w:color="auto" w:sz="4"/>
            </w:tcBorders>
            <w:tcMar/>
            <w:vAlign w:val="center"/>
          </w:tcPr>
          <w:p w:rsidP="472CDF8E" w14:paraId="0C720B10"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58BCC702"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 ( Wajib jika menggunakan COD )</w:t>
            </w:r>
          </w:p>
        </w:tc>
        <w:tc>
          <w:tcPr>
            <w:tcW w:w="2040" w:type="dxa"/>
            <w:tcBorders>
              <w:top w:val="single" w:color="auto" w:sz="4"/>
              <w:left w:val="single" w:color="auto" w:sz="4"/>
              <w:bottom w:val="single" w:color="auto" w:sz="4"/>
              <w:right w:val="single" w:color="auto" w:sz="4"/>
            </w:tcBorders>
            <w:tcMar/>
            <w:vAlign w:val="center"/>
          </w:tcPr>
          <w:p w:rsidP="472CDF8E" w14:paraId="3D3D21F6"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xml:space="preserve"> Pass ☐ Fail ☐ N/A</w:t>
            </w:r>
          </w:p>
        </w:tc>
      </w:tr>
      <w:tr xmlns:wp14="http://schemas.microsoft.com/office/word/2010/wordml" w:rsidTr="472CDF8E" w14:paraId="139F9B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370D0FE1"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11</w:t>
            </w:r>
          </w:p>
        </w:tc>
        <w:tc>
          <w:tcPr>
            <w:tcW w:w="1487" w:type="dxa"/>
            <w:tcBorders>
              <w:top w:val="single" w:color="auto" w:sz="4"/>
              <w:left w:val="single" w:color="auto" w:sz="4"/>
              <w:bottom w:val="single" w:color="auto" w:sz="4"/>
              <w:right w:val="single" w:color="auto" w:sz="4"/>
            </w:tcBorders>
            <w:tcMar/>
            <w:vAlign w:val="center"/>
          </w:tcPr>
          <w:p w:rsidP="472CDF8E" w14:paraId="69AF1645"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COD</w:t>
            </w:r>
            <w:r w:rsidRPr="472CDF8E" w:rsidR="472CDF8E">
              <w:rPr>
                <w:rFonts w:ascii="Cambria" w:hAnsi="Cambria" w:eastAsia="Cambria" w:cs="Cambria" w:asciiTheme="minorAscii" w:hAnsiTheme="minorAscii" w:eastAsiaTheme="minorAscii" w:cstheme="minorAscii"/>
                <w:sz w:val="15"/>
                <w:szCs w:val="15"/>
                <w:lang w:val="en-US"/>
              </w:rPr>
              <w:t xml:space="preserve"> menggunakan asuransi</w:t>
            </w:r>
          </w:p>
        </w:tc>
        <w:tc>
          <w:tcPr>
            <w:tcW w:w="1972" w:type="dxa"/>
            <w:tcBorders>
              <w:top w:val="single" w:color="auto" w:sz="4"/>
              <w:left w:val="single" w:color="auto" w:sz="4"/>
              <w:bottom w:val="single" w:color="auto" w:sz="4"/>
              <w:right w:val="single" w:color="auto" w:sz="4"/>
            </w:tcBorders>
            <w:tcMar/>
            <w:vAlign w:val="center"/>
          </w:tcPr>
          <w:p w:rsidP="472CDF8E" w14:paraId="0AC7689A"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rPr>
              <w:t>Create shipment  COD</w:t>
            </w:r>
            <w:r w:rsidRPr="472CDF8E" w:rsidR="472CDF8E">
              <w:rPr>
                <w:rFonts w:ascii="Cambria" w:hAnsi="Cambria" w:eastAsia="Cambria" w:cs="Cambria" w:asciiTheme="minorAscii" w:hAnsiTheme="minorAscii" w:eastAsiaTheme="minorAscii" w:cstheme="minorAscii"/>
                <w:sz w:val="15"/>
                <w:szCs w:val="15"/>
                <w:lang w:val="en-US"/>
              </w:rPr>
              <w:t xml:space="preserve"> dengan kriteria berat volume lebih tinggi daripada berat barang menggunakan asuransi</w:t>
            </w:r>
          </w:p>
        </w:tc>
        <w:tc>
          <w:tcPr>
            <w:tcW w:w="1413" w:type="dxa"/>
            <w:tcBorders>
              <w:top w:val="single" w:color="auto" w:sz="4"/>
              <w:left w:val="single" w:color="auto" w:sz="4"/>
              <w:bottom w:val="single" w:color="auto" w:sz="4"/>
              <w:right w:val="single" w:color="auto" w:sz="4"/>
            </w:tcBorders>
            <w:shd w:val="clear" w:color="auto" w:fill="auto"/>
            <w:tcMar/>
            <w:vAlign w:val="center"/>
          </w:tcPr>
          <w:p w:rsidP="472CDF8E" w14:paraId="1A32CD94" wp14:textId="77777777">
            <w:pPr>
              <w:spacing w:after="0" w:line="240" w:lineRule="auto"/>
              <w:rPr>
                <w:rFonts w:ascii="Cambria" w:hAnsi="Cambria" w:eastAsia="Cambria" w:cs="Cambria" w:asciiTheme="minorAscii" w:hAnsiTheme="minorAscii" w:eastAsiaTheme="minorAscii" w:cstheme="minorAscii"/>
                <w:sz w:val="16"/>
                <w:szCs w:val="16"/>
                <w:lang w:val="en-US" w:eastAsia="en-US" w:bidi="ar-SA"/>
              </w:rPr>
            </w:pPr>
            <w:r w:rsidRPr="472CDF8E" w:rsidR="472CDF8E">
              <w:rPr>
                <w:rFonts w:ascii="Cambria" w:hAnsi="Cambria" w:eastAsia="Cambria" w:cs="Cambria" w:asciiTheme="minorAscii" w:hAnsiTheme="minorAscii" w:eastAsiaTheme="minorAscii" w:cstheme="minorAscii"/>
                <w:sz w:val="15"/>
                <w:szCs w:val="15"/>
              </w:rPr>
              <w:t>COD tercatat di response &amp; label</w:t>
            </w:r>
          </w:p>
        </w:tc>
        <w:tc>
          <w:tcPr>
            <w:tcW w:w="1486" w:type="dxa"/>
            <w:tcBorders>
              <w:top w:val="single" w:color="auto" w:sz="4"/>
              <w:left w:val="single" w:color="auto" w:sz="4"/>
              <w:bottom w:val="single" w:color="auto" w:sz="4"/>
              <w:right w:val="single" w:color="auto" w:sz="4"/>
            </w:tcBorders>
            <w:tcMar/>
            <w:vAlign w:val="center"/>
          </w:tcPr>
          <w:p w:rsidP="472CDF8E" w14:paraId="0FB611BE"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3725959B"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lang w:val="en-US"/>
              </w:rPr>
              <w:t>Tidak Wajib namun ada beberapa ketentuan paket yg wajib asuransi seperti JNE harga barang diatas Rp.500.000 dan juga package type id yg wajib asuransi ketentuan lengkap pada dokumentasi Create Order Express Package</w:t>
            </w:r>
          </w:p>
        </w:tc>
        <w:tc>
          <w:tcPr>
            <w:tcW w:w="2040" w:type="dxa"/>
            <w:tcBorders>
              <w:top w:val="single" w:color="auto" w:sz="4"/>
              <w:left w:val="single" w:color="auto" w:sz="4"/>
              <w:bottom w:val="single" w:color="auto" w:sz="4"/>
              <w:right w:val="single" w:color="auto" w:sz="4"/>
            </w:tcBorders>
            <w:tcMar/>
            <w:vAlign w:val="center"/>
          </w:tcPr>
          <w:p w:rsidP="472CDF8E" w14:paraId="36C070AD"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xml:space="preserve"> Pass ☐ Fail ☐ N/A</w:t>
            </w:r>
          </w:p>
        </w:tc>
      </w:tr>
      <w:tr xmlns:wp14="http://schemas.microsoft.com/office/word/2010/wordml" w:rsidTr="472CDF8E" w14:paraId="66557DA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7E111480"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lang w:val="en-US"/>
              </w:rPr>
              <w:t>12</w:t>
            </w:r>
          </w:p>
        </w:tc>
        <w:tc>
          <w:tcPr>
            <w:tcW w:w="1487" w:type="dxa"/>
            <w:tcBorders>
              <w:top w:val="single" w:color="auto" w:sz="4"/>
              <w:left w:val="single" w:color="auto" w:sz="4"/>
              <w:bottom w:val="single" w:color="auto" w:sz="4"/>
              <w:right w:val="single" w:color="auto" w:sz="4"/>
            </w:tcBorders>
            <w:tcMar/>
            <w:vAlign w:val="center"/>
          </w:tcPr>
          <w:p w:rsidP="472CDF8E" w14:paraId="704C6583"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Create KA Credit</w:t>
            </w:r>
          </w:p>
        </w:tc>
        <w:tc>
          <w:tcPr>
            <w:tcW w:w="1972" w:type="dxa"/>
            <w:tcBorders>
              <w:top w:val="single" w:color="auto" w:sz="4"/>
              <w:left w:val="single" w:color="auto" w:sz="4"/>
              <w:bottom w:val="single" w:color="auto" w:sz="4"/>
              <w:right w:val="single" w:color="auto" w:sz="4"/>
            </w:tcBorders>
            <w:tcMar/>
            <w:vAlign w:val="center"/>
          </w:tcPr>
          <w:p w:rsidP="472CDF8E" w14:paraId="3DDF4BE6"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Create shipment payment KA Credit</w:t>
            </w:r>
          </w:p>
        </w:tc>
        <w:tc>
          <w:tcPr>
            <w:tcW w:w="1413" w:type="dxa"/>
            <w:tcBorders>
              <w:top w:val="single" w:color="auto" w:sz="4"/>
              <w:left w:val="single" w:color="auto" w:sz="4"/>
              <w:bottom w:val="single" w:color="auto" w:sz="4"/>
              <w:right w:val="single" w:color="auto" w:sz="4"/>
            </w:tcBorders>
            <w:tcMar/>
            <w:vAlign w:val="center"/>
          </w:tcPr>
          <w:p w:rsidP="472CDF8E" w14:paraId="3A6F9364"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Payment tervalidasi / error handling jelas</w:t>
            </w:r>
          </w:p>
        </w:tc>
        <w:tc>
          <w:tcPr>
            <w:tcW w:w="1486" w:type="dxa"/>
            <w:tcBorders>
              <w:top w:val="single" w:color="auto" w:sz="4"/>
              <w:left w:val="single" w:color="auto" w:sz="4"/>
              <w:bottom w:val="single" w:color="auto" w:sz="4"/>
              <w:right w:val="single" w:color="auto" w:sz="4"/>
            </w:tcBorders>
            <w:tcMar/>
            <w:vAlign w:val="center"/>
          </w:tcPr>
          <w:p w:rsidP="472CDF8E" w14:paraId="65763F30"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40554AAC"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w:t>
            </w:r>
          </w:p>
        </w:tc>
        <w:tc>
          <w:tcPr>
            <w:tcW w:w="2040" w:type="dxa"/>
            <w:tcBorders>
              <w:top w:val="single" w:color="auto" w:sz="4"/>
              <w:left w:val="single" w:color="auto" w:sz="4"/>
              <w:bottom w:val="single" w:color="auto" w:sz="4"/>
              <w:right w:val="single" w:color="auto" w:sz="4"/>
            </w:tcBorders>
            <w:tcMar/>
            <w:vAlign w:val="center"/>
          </w:tcPr>
          <w:p w:rsidP="472CDF8E" w14:paraId="046308CE"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4CBF9BB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78C37AE9"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lang w:val="en-US"/>
              </w:rPr>
              <w:t>13</w:t>
            </w:r>
          </w:p>
        </w:tc>
        <w:tc>
          <w:tcPr>
            <w:tcW w:w="1487" w:type="dxa"/>
            <w:tcBorders>
              <w:top w:val="single" w:color="auto" w:sz="4"/>
              <w:left w:val="single" w:color="auto" w:sz="4"/>
              <w:bottom w:val="single" w:color="auto" w:sz="4"/>
              <w:right w:val="single" w:color="auto" w:sz="4"/>
            </w:tcBorders>
            <w:tcMar/>
            <w:vAlign w:val="center"/>
          </w:tcPr>
          <w:p w:rsidP="472CDF8E" w14:paraId="7E4F42C3"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Label Pengiriman</w:t>
            </w:r>
          </w:p>
        </w:tc>
        <w:tc>
          <w:tcPr>
            <w:tcW w:w="1972" w:type="dxa"/>
            <w:tcBorders>
              <w:top w:val="single" w:color="auto" w:sz="4"/>
              <w:left w:val="single" w:color="auto" w:sz="4"/>
              <w:bottom w:val="single" w:color="auto" w:sz="4"/>
              <w:right w:val="single" w:color="auto" w:sz="4"/>
            </w:tcBorders>
            <w:tcMar/>
            <w:vAlign w:val="center"/>
          </w:tcPr>
          <w:p w:rsidP="472CDF8E" w14:paraId="41C1384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Generate/ambil label</w:t>
            </w:r>
          </w:p>
        </w:tc>
        <w:tc>
          <w:tcPr>
            <w:tcW w:w="1413" w:type="dxa"/>
            <w:tcBorders>
              <w:top w:val="single" w:color="auto" w:sz="4"/>
              <w:left w:val="single" w:color="auto" w:sz="4"/>
              <w:bottom w:val="single" w:color="auto" w:sz="4"/>
              <w:right w:val="single" w:color="auto" w:sz="4"/>
            </w:tcBorders>
            <w:tcMar/>
            <w:vAlign w:val="center"/>
          </w:tcPr>
          <w:p w:rsidP="472CDF8E" w14:paraId="2C9935B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Label tampil &amp; field wajib lengkap</w:t>
            </w:r>
          </w:p>
        </w:tc>
        <w:tc>
          <w:tcPr>
            <w:tcW w:w="1486" w:type="dxa"/>
            <w:tcBorders>
              <w:top w:val="single" w:color="auto" w:sz="4"/>
              <w:left w:val="single" w:color="auto" w:sz="4"/>
              <w:bottom w:val="single" w:color="auto" w:sz="4"/>
              <w:right w:val="single" w:color="auto" w:sz="4"/>
            </w:tcBorders>
            <w:tcMar/>
            <w:vAlign w:val="center"/>
          </w:tcPr>
          <w:p w:rsidP="472CDF8E" w14:paraId="0CAD93BB"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Screenshot Section 4</w:t>
            </w:r>
          </w:p>
        </w:tc>
        <w:tc>
          <w:tcPr>
            <w:tcW w:w="2044" w:type="dxa"/>
            <w:tcBorders>
              <w:top w:val="single" w:color="auto" w:sz="4"/>
              <w:left w:val="single" w:color="auto" w:sz="4"/>
              <w:bottom w:val="single" w:color="auto" w:sz="4"/>
              <w:right w:val="single" w:color="auto" w:sz="4"/>
            </w:tcBorders>
            <w:tcMar/>
            <w:vAlign w:val="center"/>
          </w:tcPr>
          <w:p w:rsidP="472CDF8E" w14:paraId="56714E32"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7A092AE5"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2F6F6A2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6DC56D01"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lang w:val="en-US"/>
              </w:rPr>
              <w:t>14</w:t>
            </w:r>
          </w:p>
        </w:tc>
        <w:tc>
          <w:tcPr>
            <w:tcW w:w="1487" w:type="dxa"/>
            <w:tcBorders>
              <w:top w:val="single" w:color="auto" w:sz="4"/>
              <w:left w:val="single" w:color="auto" w:sz="4"/>
              <w:bottom w:val="single" w:color="auto" w:sz="4"/>
              <w:right w:val="single" w:color="auto" w:sz="4"/>
            </w:tcBorders>
            <w:tcMar/>
            <w:vAlign w:val="center"/>
          </w:tcPr>
          <w:p w:rsidP="472CDF8E" w14:paraId="49F3C20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Tracking</w:t>
            </w:r>
          </w:p>
        </w:tc>
        <w:tc>
          <w:tcPr>
            <w:tcW w:w="1972" w:type="dxa"/>
            <w:tcBorders>
              <w:top w:val="single" w:color="auto" w:sz="4"/>
              <w:left w:val="single" w:color="auto" w:sz="4"/>
              <w:bottom w:val="single" w:color="auto" w:sz="4"/>
              <w:right w:val="single" w:color="auto" w:sz="4"/>
            </w:tcBorders>
            <w:tcMar/>
            <w:vAlign w:val="center"/>
          </w:tcPr>
          <w:p w:rsidP="472CDF8E" w14:paraId="2767CB15"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Tracking order/AWB</w:t>
            </w:r>
          </w:p>
        </w:tc>
        <w:tc>
          <w:tcPr>
            <w:tcW w:w="1413" w:type="dxa"/>
            <w:tcBorders>
              <w:top w:val="single" w:color="auto" w:sz="4"/>
              <w:left w:val="single" w:color="auto" w:sz="4"/>
              <w:bottom w:val="single" w:color="auto" w:sz="4"/>
              <w:right w:val="single" w:color="auto" w:sz="4"/>
            </w:tcBorders>
            <w:tcMar/>
            <w:vAlign w:val="center"/>
          </w:tcPr>
          <w:p w:rsidP="472CDF8E" w14:paraId="53E6A91D"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Status tampil</w:t>
            </w:r>
          </w:p>
        </w:tc>
        <w:tc>
          <w:tcPr>
            <w:tcW w:w="1486" w:type="dxa"/>
            <w:tcBorders>
              <w:top w:val="single" w:color="auto" w:sz="4"/>
              <w:left w:val="single" w:color="auto" w:sz="4"/>
              <w:bottom w:val="single" w:color="auto" w:sz="4"/>
              <w:right w:val="single" w:color="auto" w:sz="4"/>
            </w:tcBorders>
            <w:tcMar/>
            <w:vAlign w:val="center"/>
          </w:tcPr>
          <w:p w:rsidP="472CDF8E" w14:paraId="52F2981F"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429B44B9"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Wajib</w:t>
            </w:r>
          </w:p>
        </w:tc>
        <w:tc>
          <w:tcPr>
            <w:tcW w:w="2040" w:type="dxa"/>
            <w:tcBorders>
              <w:top w:val="single" w:color="auto" w:sz="4"/>
              <w:left w:val="single" w:color="auto" w:sz="4"/>
              <w:bottom w:val="single" w:color="auto" w:sz="4"/>
              <w:right w:val="single" w:color="auto" w:sz="4"/>
            </w:tcBorders>
            <w:tcMar/>
            <w:vAlign w:val="center"/>
          </w:tcPr>
          <w:p w:rsidP="472CDF8E" w14:paraId="3FC2CE4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08293B5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60485280"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lang w:val="en-US"/>
              </w:rPr>
              <w:t>15</w:t>
            </w:r>
          </w:p>
        </w:tc>
        <w:tc>
          <w:tcPr>
            <w:tcW w:w="1487" w:type="dxa"/>
            <w:tcBorders>
              <w:top w:val="single" w:color="auto" w:sz="4"/>
              <w:left w:val="single" w:color="auto" w:sz="4"/>
              <w:bottom w:val="single" w:color="auto" w:sz="4"/>
              <w:right w:val="single" w:color="auto" w:sz="4"/>
            </w:tcBorders>
            <w:tcMar/>
            <w:vAlign w:val="center"/>
          </w:tcPr>
          <w:p w:rsidP="472CDF8E" w14:paraId="5191EDC3"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Webhook</w:t>
            </w:r>
          </w:p>
        </w:tc>
        <w:tc>
          <w:tcPr>
            <w:tcW w:w="1972" w:type="dxa"/>
            <w:tcBorders>
              <w:top w:val="single" w:color="auto" w:sz="4"/>
              <w:left w:val="single" w:color="auto" w:sz="4"/>
              <w:bottom w:val="single" w:color="auto" w:sz="4"/>
              <w:right w:val="single" w:color="auto" w:sz="4"/>
            </w:tcBorders>
            <w:tcMar/>
            <w:vAlign w:val="center"/>
          </w:tcPr>
          <w:p w:rsidP="472CDF8E" w14:paraId="665B35F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Terima callback jika digunakan</w:t>
            </w:r>
          </w:p>
        </w:tc>
        <w:tc>
          <w:tcPr>
            <w:tcW w:w="1413" w:type="dxa"/>
            <w:tcBorders>
              <w:top w:val="single" w:color="auto" w:sz="4"/>
              <w:left w:val="single" w:color="auto" w:sz="4"/>
              <w:bottom w:val="single" w:color="auto" w:sz="4"/>
              <w:right w:val="single" w:color="auto" w:sz="4"/>
            </w:tcBorders>
            <w:tcMar/>
            <w:vAlign w:val="center"/>
          </w:tcPr>
          <w:p w:rsidP="472CDF8E" w14:paraId="5431522A"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Payload diterima benar</w:t>
            </w:r>
          </w:p>
        </w:tc>
        <w:tc>
          <w:tcPr>
            <w:tcW w:w="1486" w:type="dxa"/>
            <w:tcBorders>
              <w:top w:val="single" w:color="auto" w:sz="4"/>
              <w:left w:val="single" w:color="auto" w:sz="4"/>
              <w:bottom w:val="single" w:color="auto" w:sz="4"/>
              <w:right w:val="single" w:color="auto" w:sz="4"/>
            </w:tcBorders>
            <w:tcMar/>
            <w:vAlign w:val="center"/>
          </w:tcPr>
          <w:p w:rsidP="472CDF8E" w14:paraId="0329F984"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1C326EBD"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w:t>
            </w:r>
          </w:p>
        </w:tc>
        <w:tc>
          <w:tcPr>
            <w:tcW w:w="2040" w:type="dxa"/>
            <w:tcBorders>
              <w:top w:val="single" w:color="auto" w:sz="4"/>
              <w:left w:val="single" w:color="auto" w:sz="4"/>
              <w:bottom w:val="single" w:color="auto" w:sz="4"/>
              <w:right w:val="single" w:color="auto" w:sz="4"/>
            </w:tcBorders>
            <w:tcMar/>
            <w:vAlign w:val="center"/>
          </w:tcPr>
          <w:p w:rsidP="472CDF8E" w14:paraId="7C55F1C6"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r xmlns:wp14="http://schemas.microsoft.com/office/word/2010/wordml" w:rsidTr="472CDF8E" w14:paraId="63D3F16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0" w:type="dxa"/>
            <w:tcBorders>
              <w:top w:val="single" w:color="auto" w:sz="4"/>
              <w:left w:val="single" w:color="auto" w:sz="4"/>
              <w:bottom w:val="single" w:color="auto" w:sz="4"/>
              <w:right w:val="single" w:color="auto" w:sz="4"/>
            </w:tcBorders>
            <w:tcMar/>
            <w:vAlign w:val="center"/>
          </w:tcPr>
          <w:p w:rsidP="472CDF8E" w14:paraId="30D51234" wp14:textId="77777777">
            <w:pPr>
              <w:spacing w:after="0" w:line="240" w:lineRule="auto"/>
              <w:rPr>
                <w:rFonts w:ascii="Cambria" w:hAnsi="Cambria" w:eastAsia="Cambria" w:cs="Cambria" w:asciiTheme="minorAscii" w:hAnsiTheme="minorAscii" w:eastAsiaTheme="minorAscii" w:cstheme="minorAscii"/>
                <w:lang w:val="en-US"/>
              </w:rPr>
            </w:pPr>
            <w:r w:rsidRPr="472CDF8E" w:rsidR="472CDF8E">
              <w:rPr>
                <w:rFonts w:ascii="Cambria" w:hAnsi="Cambria" w:eastAsia="Cambria" w:cs="Cambria" w:asciiTheme="minorAscii" w:hAnsiTheme="minorAscii" w:eastAsiaTheme="minorAscii" w:cstheme="minorAscii"/>
                <w:sz w:val="15"/>
                <w:szCs w:val="15"/>
              </w:rPr>
              <w:t>1</w:t>
            </w:r>
            <w:r w:rsidRPr="472CDF8E" w:rsidR="472CDF8E">
              <w:rPr>
                <w:rFonts w:ascii="Cambria" w:hAnsi="Cambria" w:eastAsia="Cambria" w:cs="Cambria" w:asciiTheme="minorAscii" w:hAnsiTheme="minorAscii" w:eastAsiaTheme="minorAscii" w:cstheme="minorAscii"/>
                <w:sz w:val="15"/>
                <w:szCs w:val="15"/>
                <w:lang w:val="en-US"/>
              </w:rPr>
              <w:t>6</w:t>
            </w:r>
          </w:p>
        </w:tc>
        <w:tc>
          <w:tcPr>
            <w:tcW w:w="1487" w:type="dxa"/>
            <w:tcBorders>
              <w:top w:val="single" w:color="auto" w:sz="4"/>
              <w:left w:val="single" w:color="auto" w:sz="4"/>
              <w:bottom w:val="single" w:color="auto" w:sz="4"/>
              <w:right w:val="single" w:color="auto" w:sz="4"/>
            </w:tcBorders>
            <w:tcMar/>
            <w:vAlign w:val="center"/>
          </w:tcPr>
          <w:p w:rsidP="472CDF8E" w14:paraId="792819D2"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Cancel / Void</w:t>
            </w:r>
          </w:p>
        </w:tc>
        <w:tc>
          <w:tcPr>
            <w:tcW w:w="1972" w:type="dxa"/>
            <w:tcBorders>
              <w:top w:val="single" w:color="auto" w:sz="4"/>
              <w:left w:val="single" w:color="auto" w:sz="4"/>
              <w:bottom w:val="single" w:color="auto" w:sz="4"/>
              <w:right w:val="single" w:color="auto" w:sz="4"/>
            </w:tcBorders>
            <w:tcMar/>
            <w:vAlign w:val="center"/>
          </w:tcPr>
          <w:p w:rsidP="472CDF8E" w14:paraId="127391B1"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Cancel/void jika digunakan</w:t>
            </w:r>
          </w:p>
        </w:tc>
        <w:tc>
          <w:tcPr>
            <w:tcW w:w="1413" w:type="dxa"/>
            <w:tcBorders>
              <w:top w:val="single" w:color="auto" w:sz="4"/>
              <w:left w:val="single" w:color="auto" w:sz="4"/>
              <w:bottom w:val="single" w:color="auto" w:sz="4"/>
              <w:right w:val="single" w:color="auto" w:sz="4"/>
            </w:tcBorders>
            <w:tcMar/>
            <w:vAlign w:val="center"/>
          </w:tcPr>
          <w:p w:rsidP="472CDF8E" w14:paraId="76A8E546"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Response sesuai aturan</w:t>
            </w:r>
          </w:p>
        </w:tc>
        <w:tc>
          <w:tcPr>
            <w:tcW w:w="1486" w:type="dxa"/>
            <w:tcBorders>
              <w:top w:val="single" w:color="auto" w:sz="4"/>
              <w:left w:val="single" w:color="auto" w:sz="4"/>
              <w:bottom w:val="single" w:color="auto" w:sz="4"/>
              <w:right w:val="single" w:color="auto" w:sz="4"/>
            </w:tcBorders>
            <w:tcMar/>
            <w:vAlign w:val="center"/>
          </w:tcPr>
          <w:p w:rsidP="472CDF8E" w14:paraId="4870B48D" wp14:textId="77777777">
            <w:pPr>
              <w:spacing w:after="0" w:line="240" w:lineRule="auto"/>
              <w:rPr>
                <w:rFonts w:ascii="Cambria" w:hAnsi="Cambria" w:eastAsia="Cambria" w:cs="Cambria" w:asciiTheme="minorAscii" w:hAnsiTheme="minorAscii" w:eastAsiaTheme="minorAscii" w:cstheme="minorAscii"/>
              </w:rPr>
            </w:pPr>
          </w:p>
        </w:tc>
        <w:tc>
          <w:tcPr>
            <w:tcW w:w="2044" w:type="dxa"/>
            <w:tcBorders>
              <w:top w:val="single" w:color="auto" w:sz="4"/>
              <w:left w:val="single" w:color="auto" w:sz="4"/>
              <w:bottom w:val="single" w:color="auto" w:sz="4"/>
              <w:right w:val="single" w:color="auto" w:sz="4"/>
            </w:tcBorders>
            <w:tcMar/>
            <w:vAlign w:val="center"/>
          </w:tcPr>
          <w:p w:rsidP="472CDF8E" w14:paraId="73FCFD6E" wp14:textId="77777777">
            <w:pPr>
              <w:spacing w:after="0" w:line="240" w:lineRule="auto"/>
              <w:rPr>
                <w:rFonts w:ascii="Cambria" w:hAnsi="Cambria" w:eastAsia="Cambria" w:cs="Cambria" w:asciiTheme="minorAscii" w:hAnsiTheme="minorAscii" w:eastAsiaTheme="minorAscii" w:cstheme="minorAscii"/>
                <w:sz w:val="15"/>
                <w:szCs w:val="15"/>
                <w:lang w:val="en-US"/>
              </w:rPr>
            </w:pPr>
            <w:r w:rsidRPr="472CDF8E" w:rsidR="472CDF8E">
              <w:rPr>
                <w:rFonts w:ascii="Cambria" w:hAnsi="Cambria" w:eastAsia="Cambria" w:cs="Cambria" w:asciiTheme="minorAscii" w:hAnsiTheme="minorAscii" w:eastAsiaTheme="minorAscii" w:cstheme="minorAscii"/>
                <w:sz w:val="15"/>
                <w:szCs w:val="15"/>
                <w:lang w:val="en-US"/>
              </w:rPr>
              <w:t>Tidak Wajib</w:t>
            </w:r>
          </w:p>
        </w:tc>
        <w:tc>
          <w:tcPr>
            <w:tcW w:w="2040" w:type="dxa"/>
            <w:tcBorders>
              <w:top w:val="single" w:color="auto" w:sz="4"/>
              <w:left w:val="single" w:color="auto" w:sz="4"/>
              <w:bottom w:val="single" w:color="auto" w:sz="4"/>
              <w:right w:val="single" w:color="auto" w:sz="4"/>
            </w:tcBorders>
            <w:tcMar/>
            <w:vAlign w:val="center"/>
          </w:tcPr>
          <w:p w:rsidP="472CDF8E" w14:paraId="26CB644F" wp14:textId="77777777">
            <w:pPr>
              <w:spacing w:after="0" w:line="240" w:lineRule="auto"/>
              <w:rPr>
                <w:rFonts w:ascii="Cambria" w:hAnsi="Cambria" w:eastAsia="Cambria" w:cs="Cambria" w:asciiTheme="minorAscii" w:hAnsiTheme="minorAscii" w:eastAsiaTheme="minorAscii" w:cstheme="minorAscii"/>
                <w:sz w:val="15"/>
                <w:szCs w:val="15"/>
              </w:rPr>
            </w:pPr>
            <w:r w:rsidRPr="472CDF8E" w:rsidR="472CDF8E">
              <w:rPr>
                <w:rFonts w:ascii="Cambria" w:hAnsi="Cambria" w:eastAsia="Cambria" w:cs="Cambria" w:asciiTheme="minorAscii" w:hAnsiTheme="minorAscii" w:eastAsiaTheme="minorAscii" w:cstheme="minorAscii"/>
                <w:sz w:val="15"/>
                <w:szCs w:val="15"/>
              </w:rPr>
              <w:t>☐ Pass ☐ Fail ☐ N/A</w:t>
            </w:r>
          </w:p>
        </w:tc>
      </w:tr>
    </w:tbl>
    <w:p xmlns:wp14="http://schemas.microsoft.com/office/word/2010/wordml" w:rsidP="472CDF8E" w14:paraId="2F604C96" wp14:textId="77777777">
      <w:pPr>
        <w:rPr>
          <w:rFonts w:ascii="Cambria" w:hAnsi="Cambria" w:eastAsia="Cambria" w:cs="Cambria" w:asciiTheme="minorAscii" w:hAnsiTheme="minorAscii" w:eastAsiaTheme="minorAscii" w:cstheme="minorAscii"/>
        </w:rPr>
      </w:pPr>
    </w:p>
    <w:p xmlns:wp14="http://schemas.microsoft.com/office/word/2010/wordml" w:rsidP="472CDF8E" w14:paraId="7B78851A" wp14:textId="77777777">
      <w:pPr>
        <w:rPr>
          <w:rFonts w:ascii="Cambria" w:hAnsi="Cambria" w:eastAsia="Cambria" w:cs="Cambria" w:asciiTheme="minorAscii" w:hAnsiTheme="minorAscii" w:eastAsiaTheme="minorAscii" w:cstheme="minorAscii"/>
          <w:b w:val="1"/>
          <w:bCs w:val="1"/>
          <w:color w:val="4C1D95"/>
          <w:sz w:val="20"/>
          <w:szCs w:val="20"/>
        </w:rPr>
      </w:pPr>
      <w:r w:rsidRPr="472CDF8E" w:rsidR="472CDF8E">
        <w:rPr>
          <w:rFonts w:ascii="Cambria" w:hAnsi="Cambria" w:eastAsia="Cambria" w:cs="Cambria" w:asciiTheme="minorAscii" w:hAnsiTheme="minorAscii" w:eastAsiaTheme="minorAscii" w:cstheme="minorAscii"/>
          <w:b w:val="1"/>
          <w:bCs w:val="1"/>
          <w:color w:val="4C1D95"/>
          <w:sz w:val="26"/>
          <w:szCs w:val="26"/>
        </w:rPr>
        <w:t>4. Evidence Label Pengiriman</w:t>
      </w:r>
    </w:p>
    <w:p xmlns:wp14="http://schemas.microsoft.com/office/word/2010/wordml" w:rsidP="472CDF8E" w14:paraId="5492ED57" wp14:textId="014E6F10">
      <w:pPr>
        <w:spacing w:before="180" w:beforeAutospacing="off" w:after="180" w:afterAutospacing="off"/>
        <w:rPr>
          <w:rFonts w:ascii="Cambria" w:hAnsi="Cambria" w:eastAsia="Cambria" w:cs="Cambria" w:asciiTheme="minorAscii" w:hAnsiTheme="minorAscii" w:eastAsiaTheme="minorAscii" w:cstheme="minorAscii"/>
          <w:noProof w:val="0"/>
          <w:sz w:val="20"/>
          <w:szCs w:val="20"/>
          <w:lang w:val="en-US"/>
        </w:rPr>
      </w:pPr>
      <w:r w:rsidRPr="472CDF8E" w:rsidR="29AA9840">
        <w:rPr>
          <w:rFonts w:ascii="Cambria" w:hAnsi="Cambria" w:eastAsia="Cambria" w:cs="Cambria" w:asciiTheme="minorAscii" w:hAnsiTheme="minorAscii" w:eastAsiaTheme="minorAscii" w:cstheme="minorAscii"/>
          <w:noProof w:val="0"/>
          <w:sz w:val="20"/>
          <w:szCs w:val="20"/>
          <w:lang w:val="en-US"/>
        </w:rPr>
        <w:t xml:space="preserve">Wajib </w:t>
      </w:r>
      <w:r w:rsidRPr="472CDF8E" w:rsidR="29AA9840">
        <w:rPr>
          <w:rFonts w:ascii="Cambria" w:hAnsi="Cambria" w:eastAsia="Cambria" w:cs="Cambria" w:asciiTheme="minorAscii" w:hAnsiTheme="minorAscii" w:eastAsiaTheme="minorAscii" w:cstheme="minorAscii"/>
          <w:noProof w:val="0"/>
          <w:sz w:val="20"/>
          <w:szCs w:val="20"/>
          <w:lang w:val="en-US"/>
        </w:rPr>
        <w:t>diisi</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jika</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fitur</w:t>
      </w:r>
      <w:r w:rsidRPr="472CDF8E" w:rsidR="29AA9840">
        <w:rPr>
          <w:rFonts w:ascii="Cambria" w:hAnsi="Cambria" w:eastAsia="Cambria" w:cs="Cambria" w:asciiTheme="minorAscii" w:hAnsiTheme="minorAscii" w:eastAsiaTheme="minorAscii" w:cstheme="minorAscii"/>
          <w:noProof w:val="0"/>
          <w:sz w:val="20"/>
          <w:szCs w:val="20"/>
          <w:lang w:val="en-US"/>
        </w:rPr>
        <w:t xml:space="preserve"> Label </w:t>
      </w:r>
      <w:r w:rsidRPr="472CDF8E" w:rsidR="29AA9840">
        <w:rPr>
          <w:rFonts w:ascii="Cambria" w:hAnsi="Cambria" w:eastAsia="Cambria" w:cs="Cambria" w:asciiTheme="minorAscii" w:hAnsiTheme="minorAscii" w:eastAsiaTheme="minorAscii" w:cstheme="minorAscii"/>
          <w:noProof w:val="0"/>
          <w:sz w:val="20"/>
          <w:szCs w:val="20"/>
          <w:lang w:val="en-US"/>
        </w:rPr>
        <w:t>Pengiriman</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digunakan</w:t>
      </w:r>
      <w:r w:rsidRPr="472CDF8E" w:rsidR="29AA9840">
        <w:rPr>
          <w:rFonts w:ascii="Cambria" w:hAnsi="Cambria" w:eastAsia="Cambria" w:cs="Cambria" w:asciiTheme="minorAscii" w:hAnsiTheme="minorAscii" w:eastAsiaTheme="minorAscii" w:cstheme="minorAscii"/>
          <w:noProof w:val="0"/>
          <w:sz w:val="20"/>
          <w:szCs w:val="20"/>
          <w:lang w:val="en-US"/>
        </w:rPr>
        <w:t xml:space="preserve">. Member </w:t>
      </w:r>
      <w:r w:rsidRPr="472CDF8E" w:rsidR="29AA9840">
        <w:rPr>
          <w:rFonts w:ascii="Cambria" w:hAnsi="Cambria" w:eastAsia="Cambria" w:cs="Cambria" w:asciiTheme="minorAscii" w:hAnsiTheme="minorAscii" w:eastAsiaTheme="minorAscii" w:cstheme="minorAscii"/>
          <w:noProof w:val="0"/>
          <w:sz w:val="20"/>
          <w:szCs w:val="20"/>
          <w:lang w:val="en-US"/>
        </w:rPr>
        <w:t>dapat</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menempelkan</w:t>
      </w:r>
      <w:r w:rsidRPr="472CDF8E" w:rsidR="29AA9840">
        <w:rPr>
          <w:rFonts w:ascii="Cambria" w:hAnsi="Cambria" w:eastAsia="Cambria" w:cs="Cambria" w:asciiTheme="minorAscii" w:hAnsiTheme="minorAscii" w:eastAsiaTheme="minorAscii" w:cstheme="minorAscii"/>
          <w:noProof w:val="0"/>
          <w:sz w:val="20"/>
          <w:szCs w:val="20"/>
          <w:lang w:val="en-US"/>
        </w:rPr>
        <w:t xml:space="preserve"> screenshot label </w:t>
      </w:r>
      <w:r w:rsidRPr="472CDF8E" w:rsidR="29AA9840">
        <w:rPr>
          <w:rFonts w:ascii="Cambria" w:hAnsi="Cambria" w:eastAsia="Cambria" w:cs="Cambria" w:asciiTheme="minorAscii" w:hAnsiTheme="minorAscii" w:eastAsiaTheme="minorAscii" w:cstheme="minorAscii"/>
          <w:noProof w:val="0"/>
          <w:sz w:val="20"/>
          <w:szCs w:val="20"/>
          <w:lang w:val="en-US"/>
        </w:rPr>
        <w:t>pengiriman</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dari</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sistem</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mereka</w:t>
      </w:r>
      <w:r w:rsidRPr="472CDF8E" w:rsidR="29AA9840">
        <w:rPr>
          <w:rFonts w:ascii="Cambria" w:hAnsi="Cambria" w:eastAsia="Cambria" w:cs="Cambria" w:asciiTheme="minorAscii" w:hAnsiTheme="minorAscii" w:eastAsiaTheme="minorAscii" w:cstheme="minorAscii"/>
          <w:noProof w:val="0"/>
          <w:sz w:val="20"/>
          <w:szCs w:val="20"/>
          <w:lang w:val="en-US"/>
        </w:rPr>
        <w:t xml:space="preserve"> / dashboard / </w:t>
      </w:r>
      <w:r w:rsidRPr="472CDF8E" w:rsidR="29AA9840">
        <w:rPr>
          <w:rFonts w:ascii="Cambria" w:hAnsi="Cambria" w:eastAsia="Cambria" w:cs="Cambria" w:asciiTheme="minorAscii" w:hAnsiTheme="minorAscii" w:eastAsiaTheme="minorAscii" w:cstheme="minorAscii"/>
          <w:noProof w:val="0"/>
          <w:sz w:val="20"/>
          <w:szCs w:val="20"/>
          <w:lang w:val="en-US"/>
        </w:rPr>
        <w:t>hasil</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integrasi</w:t>
      </w:r>
      <w:r w:rsidRPr="472CDF8E" w:rsidR="29AA9840">
        <w:rPr>
          <w:rFonts w:ascii="Cambria" w:hAnsi="Cambria" w:eastAsia="Cambria" w:cs="Cambria" w:asciiTheme="minorAscii" w:hAnsiTheme="minorAscii" w:eastAsiaTheme="minorAscii" w:cstheme="minorAscii"/>
          <w:noProof w:val="0"/>
          <w:sz w:val="20"/>
          <w:szCs w:val="20"/>
          <w:lang w:val="en-US"/>
        </w:rPr>
        <w:t xml:space="preserve"> API.</w:t>
      </w:r>
    </w:p>
    <w:p xmlns:wp14="http://schemas.microsoft.com/office/word/2010/wordml" w:rsidP="472CDF8E" w14:paraId="59973E97" wp14:textId="5FE539EA">
      <w:pPr>
        <w:spacing w:before="180" w:beforeAutospacing="off" w:after="180" w:afterAutospacing="off"/>
        <w:rPr>
          <w:rFonts w:ascii="Cambria" w:hAnsi="Cambria" w:eastAsia="Cambria" w:cs="Cambria" w:asciiTheme="minorAscii" w:hAnsiTheme="minorAscii" w:eastAsiaTheme="minorAscii" w:cstheme="minorAscii"/>
          <w:sz w:val="20"/>
          <w:szCs w:val="20"/>
        </w:rPr>
      </w:pPr>
      <w:r w:rsidRPr="472CDF8E" w:rsidR="29AA9840">
        <w:rPr>
          <w:rFonts w:ascii="Cambria" w:hAnsi="Cambria" w:eastAsia="Cambria" w:cs="Cambria" w:asciiTheme="minorAscii" w:hAnsiTheme="minorAscii" w:eastAsiaTheme="minorAscii" w:cstheme="minorAscii"/>
          <w:noProof w:val="0"/>
          <w:sz w:val="20"/>
          <w:szCs w:val="20"/>
          <w:lang w:val="en-US"/>
        </w:rPr>
        <w:t>Acuan</w:t>
      </w:r>
      <w:r w:rsidRPr="472CDF8E" w:rsidR="29AA9840">
        <w:rPr>
          <w:rFonts w:ascii="Cambria" w:hAnsi="Cambria" w:eastAsia="Cambria" w:cs="Cambria" w:asciiTheme="minorAscii" w:hAnsiTheme="minorAscii" w:eastAsiaTheme="minorAscii" w:cstheme="minorAscii"/>
          <w:noProof w:val="0"/>
          <w:sz w:val="20"/>
          <w:szCs w:val="20"/>
          <w:lang w:val="en-US"/>
        </w:rPr>
        <w:t xml:space="preserve"> field label </w:t>
      </w:r>
      <w:r w:rsidRPr="472CDF8E" w:rsidR="29AA9840">
        <w:rPr>
          <w:rFonts w:ascii="Cambria" w:hAnsi="Cambria" w:eastAsia="Cambria" w:cs="Cambria" w:asciiTheme="minorAscii" w:hAnsiTheme="minorAscii" w:eastAsiaTheme="minorAscii" w:cstheme="minorAscii"/>
          <w:noProof w:val="0"/>
          <w:sz w:val="20"/>
          <w:szCs w:val="20"/>
          <w:lang w:val="en-US"/>
        </w:rPr>
        <w:t>mengikuti</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dokumentasi</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r w:rsidRPr="472CDF8E" w:rsidR="29AA9840">
        <w:rPr>
          <w:rFonts w:ascii="Cambria" w:hAnsi="Cambria" w:eastAsia="Cambria" w:cs="Cambria" w:asciiTheme="minorAscii" w:hAnsiTheme="minorAscii" w:eastAsiaTheme="minorAscii" w:cstheme="minorAscii"/>
          <w:noProof w:val="0"/>
          <w:sz w:val="20"/>
          <w:szCs w:val="20"/>
          <w:lang w:val="en-US"/>
        </w:rPr>
        <w:t>KiriminAja</w:t>
      </w:r>
      <w:r w:rsidRPr="472CDF8E" w:rsidR="29AA9840">
        <w:rPr>
          <w:rFonts w:ascii="Cambria" w:hAnsi="Cambria" w:eastAsia="Cambria" w:cs="Cambria" w:asciiTheme="minorAscii" w:hAnsiTheme="minorAscii" w:eastAsiaTheme="minorAscii" w:cstheme="minorAscii"/>
          <w:noProof w:val="0"/>
          <w:sz w:val="20"/>
          <w:szCs w:val="20"/>
          <w:lang w:val="en-US"/>
        </w:rPr>
        <w:t xml:space="preserve">: </w:t>
      </w:r>
      <w:hyperlink r:id="Rc6eaebfbb2a943b2">
        <w:r w:rsidRPr="472CDF8E" w:rsidR="29AA9840">
          <w:rPr>
            <w:rStyle w:val="20"/>
            <w:rFonts w:ascii="Cambria" w:hAnsi="Cambria" w:eastAsia="Cambria" w:cs="Cambria" w:asciiTheme="minorAscii" w:hAnsiTheme="minorAscii" w:eastAsiaTheme="minorAscii" w:cstheme="minorAscii"/>
            <w:noProof w:val="0"/>
            <w:sz w:val="20"/>
            <w:szCs w:val="20"/>
            <w:lang w:val="en-US"/>
          </w:rPr>
          <w:t>https://developer.kiriminaja.com/docs/important-notes/shipping-label</w:t>
        </w:r>
      </w:hyperlink>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xmlns:wp14="http://schemas.microsoft.com/office/word/2010/wordml" w:rsidTr="472CDF8E" w14:paraId="57849C3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8" w:type="dxa"/>
            <w:tcBorders>
              <w:top w:val="single" w:color="auto" w:sz="4"/>
              <w:left w:val="single" w:color="auto" w:sz="4"/>
              <w:bottom w:val="single" w:color="auto" w:sz="4"/>
              <w:right w:val="single" w:color="auto" w:sz="4"/>
            </w:tcBorders>
            <w:shd w:val="clear" w:color="auto" w:fill="6D28D9"/>
            <w:tcMar/>
            <w:vAlign w:val="center"/>
          </w:tcPr>
          <w:p w:rsidP="472CDF8E" w14:paraId="1A490258"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Field</w:t>
            </w:r>
          </w:p>
        </w:tc>
        <w:tc>
          <w:tcPr>
            <w:tcW w:w="5328" w:type="dxa"/>
            <w:tcBorders>
              <w:top w:val="single" w:color="auto" w:sz="4"/>
              <w:left w:val="single" w:color="auto" w:sz="4"/>
              <w:bottom w:val="single" w:color="auto" w:sz="4"/>
              <w:right w:val="single" w:color="auto" w:sz="4"/>
            </w:tcBorders>
            <w:shd w:val="clear" w:color="auto" w:fill="6D28D9"/>
            <w:tcMar/>
            <w:vAlign w:val="center"/>
          </w:tcPr>
          <w:p w:rsidP="472CDF8E" w14:paraId="7DEBBB7D"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Nilai</w:t>
            </w:r>
          </w:p>
        </w:tc>
      </w:tr>
      <w:tr xmlns:wp14="http://schemas.microsoft.com/office/word/2010/wordml" w:rsidTr="472CDF8E" w14:paraId="21807BA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156A339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Order ID / Reference ID</w:t>
            </w:r>
          </w:p>
        </w:tc>
        <w:tc>
          <w:tcPr>
            <w:tcW w:w="5328" w:type="dxa"/>
            <w:tcBorders>
              <w:top w:val="single" w:color="auto" w:sz="4"/>
              <w:left w:val="single" w:color="auto" w:sz="4"/>
              <w:bottom w:val="single" w:color="auto" w:sz="4"/>
              <w:right w:val="single" w:color="auto" w:sz="4"/>
            </w:tcBorders>
            <w:tcMar/>
            <w:vAlign w:val="center"/>
          </w:tcPr>
          <w:p w:rsidP="472CDF8E" w14:paraId="264AE002"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3ACE66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59138D3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AWB / Tracking Number</w:t>
            </w:r>
          </w:p>
        </w:tc>
        <w:tc>
          <w:tcPr>
            <w:tcW w:w="5328" w:type="dxa"/>
            <w:tcBorders>
              <w:top w:val="single" w:color="auto" w:sz="4"/>
              <w:left w:val="single" w:color="auto" w:sz="4"/>
              <w:bottom w:val="single" w:color="auto" w:sz="4"/>
              <w:right w:val="single" w:color="auto" w:sz="4"/>
            </w:tcBorders>
            <w:tcMar/>
            <w:vAlign w:val="center"/>
          </w:tcPr>
          <w:p w:rsidP="472CDF8E" w14:paraId="5E1DDDAF"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223565D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1B4BAE35"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Courier / Service</w:t>
            </w:r>
          </w:p>
        </w:tc>
        <w:tc>
          <w:tcPr>
            <w:tcW w:w="5328" w:type="dxa"/>
            <w:tcBorders>
              <w:top w:val="single" w:color="auto" w:sz="4"/>
              <w:left w:val="single" w:color="auto" w:sz="4"/>
              <w:bottom w:val="single" w:color="auto" w:sz="4"/>
              <w:right w:val="single" w:color="auto" w:sz="4"/>
            </w:tcBorders>
            <w:tcMar/>
            <w:vAlign w:val="center"/>
          </w:tcPr>
          <w:p w:rsidP="472CDF8E" w14:paraId="4166DCE7" wp14:textId="77777777">
            <w:pPr>
              <w:spacing w:after="0" w:line="240" w:lineRule="auto"/>
              <w:rPr>
                <w:rFonts w:ascii="Cambria" w:hAnsi="Cambria" w:eastAsia="Cambria" w:cs="Cambria" w:asciiTheme="minorAscii" w:hAnsiTheme="minorAscii" w:eastAsiaTheme="minorAscii" w:cstheme="minorAscii"/>
              </w:rPr>
            </w:pPr>
          </w:p>
        </w:tc>
      </w:tr>
      <w:tr xmlns:wp14="http://schemas.microsoft.com/office/word/2010/wordml" w:rsidTr="472CDF8E" w14:paraId="6466842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75915786"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Shipping Type</w:t>
            </w:r>
          </w:p>
        </w:tc>
        <w:tc>
          <w:tcPr>
            <w:tcW w:w="5328" w:type="dxa"/>
            <w:tcBorders>
              <w:top w:val="single" w:color="auto" w:sz="4"/>
              <w:left w:val="single" w:color="auto" w:sz="4"/>
              <w:bottom w:val="single" w:color="auto" w:sz="4"/>
              <w:right w:val="single" w:color="auto" w:sz="4"/>
            </w:tcBorders>
            <w:tcMar/>
            <w:vAlign w:val="center"/>
          </w:tcPr>
          <w:p w:rsidP="472CDF8E" w14:paraId="63D7AF2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COD ☐ Non-COD</w:t>
            </w:r>
          </w:p>
        </w:tc>
      </w:tr>
      <w:tr xmlns:wp14="http://schemas.microsoft.com/office/word/2010/wordml" w:rsidTr="472CDF8E" w14:paraId="4972BAB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4BE83C48"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COD Value</w:t>
            </w:r>
          </w:p>
        </w:tc>
        <w:tc>
          <w:tcPr>
            <w:tcW w:w="5328" w:type="dxa"/>
            <w:tcBorders>
              <w:top w:val="single" w:color="auto" w:sz="4"/>
              <w:left w:val="single" w:color="auto" w:sz="4"/>
              <w:bottom w:val="single" w:color="auto" w:sz="4"/>
              <w:right w:val="single" w:color="auto" w:sz="4"/>
            </w:tcBorders>
            <w:tcMar/>
            <w:vAlign w:val="center"/>
          </w:tcPr>
          <w:p w:rsidP="472CDF8E" w14:paraId="275D82E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Isi jika COD digunakan</w:t>
            </w:r>
          </w:p>
        </w:tc>
      </w:tr>
      <w:tr xmlns:wp14="http://schemas.microsoft.com/office/word/2010/wordml" w:rsidTr="472CDF8E" w14:paraId="496057D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5171FB8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Insurance Information</w:t>
            </w:r>
          </w:p>
        </w:tc>
        <w:tc>
          <w:tcPr>
            <w:tcW w:w="5328" w:type="dxa"/>
            <w:tcBorders>
              <w:top w:val="single" w:color="auto" w:sz="4"/>
              <w:left w:val="single" w:color="auto" w:sz="4"/>
              <w:bottom w:val="single" w:color="auto" w:sz="4"/>
              <w:right w:val="single" w:color="auto" w:sz="4"/>
            </w:tcBorders>
            <w:tcMar/>
            <w:vAlign w:val="center"/>
          </w:tcPr>
          <w:p w:rsidP="472CDF8E" w14:paraId="1CCB96A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Isi jika insurance digunakan</w:t>
            </w:r>
          </w:p>
        </w:tc>
      </w:tr>
      <w:tr xmlns:wp14="http://schemas.microsoft.com/office/word/2010/wordml" w:rsidTr="472CDF8E" w14:paraId="241846F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1017C48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Sumber Label</w:t>
            </w:r>
          </w:p>
        </w:tc>
        <w:tc>
          <w:tcPr>
            <w:tcW w:w="5328" w:type="dxa"/>
            <w:tcBorders>
              <w:top w:val="single" w:color="auto" w:sz="4"/>
              <w:left w:val="single" w:color="auto" w:sz="4"/>
              <w:bottom w:val="single" w:color="auto" w:sz="4"/>
              <w:right w:val="single" w:color="auto" w:sz="4"/>
            </w:tcBorders>
            <w:tcMar/>
            <w:vAlign w:val="center"/>
          </w:tcPr>
          <w:p w:rsidP="472CDF8E" w14:paraId="7ADA4F1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 Dashboard KiriminAja ☐ API ☐ Sistem Member</w:t>
            </w:r>
          </w:p>
        </w:tc>
      </w:tr>
      <w:tr xmlns:wp14="http://schemas.microsoft.com/office/word/2010/wordml" w:rsidTr="472CDF8E" w14:paraId="1238E4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526690D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Screenshot Label Pengiriman</w:t>
            </w:r>
          </w:p>
        </w:tc>
        <w:tc>
          <w:tcPr>
            <w:tcW w:w="5328" w:type="dxa"/>
            <w:tcBorders>
              <w:top w:val="single" w:color="auto" w:sz="4"/>
              <w:left w:val="single" w:color="auto" w:sz="4"/>
              <w:bottom w:val="single" w:color="auto" w:sz="4"/>
              <w:right w:val="single" w:color="auto" w:sz="4"/>
            </w:tcBorders>
            <w:tcMar/>
            <w:vAlign w:val="center"/>
          </w:tcPr>
          <w:p w:rsidP="472CDF8E" w14:paraId="43CFB3F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Tempel screenshot label di sini</w:t>
            </w:r>
          </w:p>
        </w:tc>
      </w:tr>
      <w:tr xmlns:wp14="http://schemas.microsoft.com/office/word/2010/wordml" w:rsidTr="472CDF8E" w14:paraId="2E44D85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Borders>
              <w:top w:val="single" w:color="auto" w:sz="4"/>
              <w:left w:val="single" w:color="auto" w:sz="4"/>
              <w:bottom w:val="single" w:color="auto" w:sz="4"/>
              <w:right w:val="single" w:color="auto" w:sz="4"/>
            </w:tcBorders>
            <w:tcMar/>
            <w:vAlign w:val="center"/>
          </w:tcPr>
          <w:p w:rsidP="472CDF8E" w14:paraId="2BB50C2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Catatan Validasi Label</w:t>
            </w:r>
          </w:p>
        </w:tc>
        <w:tc>
          <w:tcPr>
            <w:tcW w:w="5328" w:type="dxa"/>
            <w:tcBorders>
              <w:top w:val="single" w:color="auto" w:sz="4"/>
              <w:left w:val="single" w:color="auto" w:sz="4"/>
              <w:bottom w:val="single" w:color="auto" w:sz="4"/>
              <w:right w:val="single" w:color="auto" w:sz="4"/>
            </w:tcBorders>
            <w:tcMar/>
            <w:vAlign w:val="center"/>
          </w:tcPr>
          <w:p w:rsidP="472CDF8E" w14:paraId="5BA0435B" wp14:textId="77777777">
            <w:pPr>
              <w:spacing w:after="0" w:line="240" w:lineRule="auto"/>
              <w:rPr>
                <w:rFonts w:ascii="Cambria" w:hAnsi="Cambria" w:eastAsia="Cambria" w:cs="Cambria" w:asciiTheme="minorAscii" w:hAnsiTheme="minorAscii" w:eastAsiaTheme="minorAscii" w:cstheme="minorAscii"/>
              </w:rPr>
            </w:pPr>
          </w:p>
        </w:tc>
      </w:tr>
    </w:tbl>
    <w:p xmlns:wp14="http://schemas.microsoft.com/office/word/2010/wordml" w:rsidP="472CDF8E" w14:paraId="222B8899" wp14:textId="77777777">
      <w:pPr>
        <w:rPr>
          <w:rFonts w:ascii="Cambria" w:hAnsi="Cambria" w:eastAsia="Cambria" w:cs="Cambria" w:asciiTheme="minorAscii" w:hAnsiTheme="minorAscii" w:eastAsiaTheme="minorAscii" w:cstheme="minorAscii"/>
        </w:rPr>
      </w:pPr>
    </w:p>
    <w:p xmlns:wp14="http://schemas.microsoft.com/office/word/2010/wordml" w:rsidP="472CDF8E" w14:paraId="7B242201" wp14:textId="77777777">
      <w:pPr>
        <w:rPr>
          <w:rFonts w:ascii="Cambria" w:hAnsi="Cambria" w:eastAsia="Cambria" w:cs="Cambria" w:asciiTheme="minorAscii" w:hAnsiTheme="minorAscii" w:eastAsiaTheme="minorAscii" w:cstheme="minorAscii"/>
          <w:b w:val="1"/>
          <w:bCs w:val="1"/>
          <w:color w:val="4C1D95"/>
          <w:sz w:val="26"/>
          <w:szCs w:val="26"/>
        </w:rPr>
      </w:pPr>
      <w:r w:rsidRPr="472CDF8E" w:rsidR="472CDF8E">
        <w:rPr>
          <w:rFonts w:ascii="Cambria" w:hAnsi="Cambria" w:eastAsia="Cambria" w:cs="Cambria" w:asciiTheme="minorAscii" w:hAnsiTheme="minorAscii" w:eastAsiaTheme="minorAscii" w:cstheme="minorAscii"/>
          <w:b w:val="1"/>
          <w:bCs w:val="1"/>
          <w:color w:val="4C1D95"/>
          <w:sz w:val="26"/>
          <w:szCs w:val="26"/>
        </w:rPr>
        <w:t>Checklist Wajib Label Pengiriman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xmlns:wp14="http://schemas.microsoft.com/office/word/2010/wordml" w:rsidTr="472CDF8E" w14:paraId="47434CB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34398B0E"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Field Label</w:t>
            </w:r>
          </w:p>
        </w:tc>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1E987A52"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Wajib?</w:t>
            </w:r>
          </w:p>
        </w:tc>
        <w:tc>
          <w:tcPr>
            <w:tcW w:w="3552" w:type="dxa"/>
            <w:tcBorders>
              <w:top w:val="single" w:color="auto" w:sz="4"/>
              <w:left w:val="single" w:color="auto" w:sz="4"/>
              <w:bottom w:val="single" w:color="auto" w:sz="4"/>
              <w:right w:val="single" w:color="auto" w:sz="4"/>
            </w:tcBorders>
            <w:shd w:val="clear" w:color="auto" w:fill="6D28D9"/>
            <w:tcMar/>
            <w:vAlign w:val="center"/>
          </w:tcPr>
          <w:p w:rsidP="472CDF8E" w14:paraId="5A995449" wp14:textId="77777777">
            <w:pPr>
              <w:spacing w:after="0" w:line="240" w:lineRule="auto"/>
              <w:rPr>
                <w:rFonts w:ascii="Cambria" w:hAnsi="Cambria" w:eastAsia="Cambria" w:cs="Cambria" w:asciiTheme="minorAscii" w:hAnsiTheme="minorAscii" w:eastAsiaTheme="minorAscii" w:cstheme="minorAscii"/>
                <w:b w:val="1"/>
                <w:bCs w:val="1"/>
                <w:color w:val="FFFFFF" w:themeColor="background1" w:themeTint="FF" w:themeShade="FF"/>
              </w:rPr>
            </w:pPr>
            <w:r w:rsidRPr="472CDF8E" w:rsidR="472CDF8E">
              <w:rPr>
                <w:rFonts w:ascii="Cambria" w:hAnsi="Cambria" w:eastAsia="Cambria" w:cs="Cambria" w:asciiTheme="minorAscii" w:hAnsiTheme="minorAscii" w:eastAsiaTheme="minorAscii" w:cstheme="minorAscii"/>
                <w:b w:val="1"/>
                <w:bCs w:val="1"/>
                <w:color w:val="FFFFFF" w:themeColor="background1" w:themeTint="FF" w:themeShade="FF"/>
              </w:rPr>
              <w:t>Catatan</w:t>
            </w:r>
          </w:p>
        </w:tc>
      </w:tr>
      <w:tr xmlns:wp14="http://schemas.microsoft.com/office/word/2010/wordml" w:rsidTr="472CDF8E" w14:paraId="6A7EA98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BE2B3F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Logistic Logo / Label</w:t>
            </w:r>
          </w:p>
        </w:tc>
        <w:tc>
          <w:tcPr>
            <w:tcW w:w="3552" w:type="dxa"/>
            <w:tcBorders>
              <w:top w:val="single" w:color="auto" w:sz="4"/>
              <w:left w:val="single" w:color="auto" w:sz="4"/>
              <w:bottom w:val="single" w:color="auto" w:sz="4"/>
              <w:right w:val="single" w:color="auto" w:sz="4"/>
            </w:tcBorders>
            <w:tcMar/>
            <w:vAlign w:val="center"/>
          </w:tcPr>
          <w:p w:rsidP="472CDF8E" w14:paraId="431DE584"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6CFABF02"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Logo/label kurir</w:t>
            </w:r>
          </w:p>
        </w:tc>
      </w:tr>
      <w:tr xmlns:wp14="http://schemas.microsoft.com/office/word/2010/wordml" w:rsidTr="472CDF8E" w14:paraId="1BE32FA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183BBA2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Service Type / Service Label</w:t>
            </w:r>
          </w:p>
        </w:tc>
        <w:tc>
          <w:tcPr>
            <w:tcW w:w="3552" w:type="dxa"/>
            <w:tcBorders>
              <w:top w:val="single" w:color="auto" w:sz="4"/>
              <w:left w:val="single" w:color="auto" w:sz="4"/>
              <w:bottom w:val="single" w:color="auto" w:sz="4"/>
              <w:right w:val="single" w:color="auto" w:sz="4"/>
            </w:tcBorders>
            <w:tcMar/>
            <w:vAlign w:val="center"/>
          </w:tcPr>
          <w:p w:rsidP="472CDF8E" w14:paraId="46603C0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74EBFA03"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REG/OKE/YES/HALU/dll</w:t>
            </w:r>
          </w:p>
        </w:tc>
      </w:tr>
      <w:tr xmlns:wp14="http://schemas.microsoft.com/office/word/2010/wordml" w:rsidTr="472CDF8E" w14:paraId="310DEC4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5A7654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AWB Barcode</w:t>
            </w:r>
          </w:p>
        </w:tc>
        <w:tc>
          <w:tcPr>
            <w:tcW w:w="3552" w:type="dxa"/>
            <w:tcBorders>
              <w:top w:val="single" w:color="auto" w:sz="4"/>
              <w:left w:val="single" w:color="auto" w:sz="4"/>
              <w:bottom w:val="single" w:color="auto" w:sz="4"/>
              <w:right w:val="single" w:color="auto" w:sz="4"/>
            </w:tcBorders>
            <w:tcMar/>
            <w:vAlign w:val="center"/>
          </w:tcPr>
          <w:p w:rsidP="472CDF8E" w14:paraId="31E5C95C"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576AA377"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Format 128A</w:t>
            </w:r>
          </w:p>
        </w:tc>
      </w:tr>
      <w:tr xmlns:wp14="http://schemas.microsoft.com/office/word/2010/wordml" w:rsidTr="472CDF8E" w14:paraId="65A4350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E2EA77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AWB Label</w:t>
            </w:r>
          </w:p>
        </w:tc>
        <w:tc>
          <w:tcPr>
            <w:tcW w:w="3552" w:type="dxa"/>
            <w:tcBorders>
              <w:top w:val="single" w:color="auto" w:sz="4"/>
              <w:left w:val="single" w:color="auto" w:sz="4"/>
              <w:bottom w:val="single" w:color="auto" w:sz="4"/>
              <w:right w:val="single" w:color="auto" w:sz="4"/>
            </w:tcBorders>
            <w:tcMar/>
            <w:vAlign w:val="center"/>
          </w:tcPr>
          <w:p w:rsidP="472CDF8E" w14:paraId="5EDBCFEE"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31C4CAC8"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AWB tertulis di samping barcode</w:t>
            </w:r>
          </w:p>
        </w:tc>
      </w:tr>
      <w:tr xmlns:wp14="http://schemas.microsoft.com/office/word/2010/wordml" w:rsidTr="472CDF8E" w14:paraId="124826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6792DCE7"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Shipping Type</w:t>
            </w:r>
          </w:p>
        </w:tc>
        <w:tc>
          <w:tcPr>
            <w:tcW w:w="3552" w:type="dxa"/>
            <w:tcBorders>
              <w:top w:val="single" w:color="auto" w:sz="4"/>
              <w:left w:val="single" w:color="auto" w:sz="4"/>
              <w:bottom w:val="single" w:color="auto" w:sz="4"/>
              <w:right w:val="single" w:color="auto" w:sz="4"/>
            </w:tcBorders>
            <w:tcMar/>
            <w:vAlign w:val="center"/>
          </w:tcPr>
          <w:p w:rsidP="472CDF8E" w14:paraId="08316CD4"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6B28AB7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COD/Non-COD; jika COD tampilkan COD Value</w:t>
            </w:r>
          </w:p>
        </w:tc>
      </w:tr>
      <w:tr xmlns:wp14="http://schemas.microsoft.com/office/word/2010/wordml" w:rsidTr="472CDF8E" w14:paraId="324C38E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50BA6EC"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Sorting Code</w:t>
            </w:r>
          </w:p>
        </w:tc>
        <w:tc>
          <w:tcPr>
            <w:tcW w:w="3552" w:type="dxa"/>
            <w:tcBorders>
              <w:top w:val="single" w:color="auto" w:sz="4"/>
              <w:left w:val="single" w:color="auto" w:sz="4"/>
              <w:bottom w:val="single" w:color="auto" w:sz="4"/>
              <w:right w:val="single" w:color="auto" w:sz="4"/>
            </w:tcBorders>
            <w:tcMar/>
            <w:vAlign w:val="center"/>
          </w:tcPr>
          <w:p w:rsidP="472CDF8E" w14:paraId="5B0F99B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0089674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Sesuai kurir</w:t>
            </w:r>
          </w:p>
        </w:tc>
      </w:tr>
      <w:tr xmlns:wp14="http://schemas.microsoft.com/office/word/2010/wordml" w:rsidTr="472CDF8E" w14:paraId="2A43EB5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312EF605"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Sender &amp; Recipient Details</w:t>
            </w:r>
          </w:p>
        </w:tc>
        <w:tc>
          <w:tcPr>
            <w:tcW w:w="3552" w:type="dxa"/>
            <w:tcBorders>
              <w:top w:val="single" w:color="auto" w:sz="4"/>
              <w:left w:val="single" w:color="auto" w:sz="4"/>
              <w:bottom w:val="single" w:color="auto" w:sz="4"/>
              <w:right w:val="single" w:color="auto" w:sz="4"/>
            </w:tcBorders>
            <w:tcMar/>
            <w:vAlign w:val="center"/>
          </w:tcPr>
          <w:p w:rsidP="472CDF8E" w14:paraId="71A0DA78"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42EA1C13"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Nama, HP, alamat lengkap, kode pos</w:t>
            </w:r>
          </w:p>
        </w:tc>
      </w:tr>
      <w:tr xmlns:wp14="http://schemas.microsoft.com/office/word/2010/wordml" w:rsidTr="472CDF8E" w14:paraId="50A8EFC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0AA7DAF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Shipment Weight</w:t>
            </w:r>
          </w:p>
        </w:tc>
        <w:tc>
          <w:tcPr>
            <w:tcW w:w="3552" w:type="dxa"/>
            <w:tcBorders>
              <w:top w:val="single" w:color="auto" w:sz="4"/>
              <w:left w:val="single" w:color="auto" w:sz="4"/>
              <w:bottom w:val="single" w:color="auto" w:sz="4"/>
              <w:right w:val="single" w:color="auto" w:sz="4"/>
            </w:tcBorders>
            <w:tcMar/>
            <w:vAlign w:val="center"/>
          </w:tcPr>
          <w:p w:rsidP="472CDF8E" w14:paraId="648833A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5833A76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Berat gram</w:t>
            </w:r>
          </w:p>
        </w:tc>
      </w:tr>
      <w:tr xmlns:wp14="http://schemas.microsoft.com/office/word/2010/wordml" w:rsidTr="472CDF8E" w14:paraId="35B1D7D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C049B2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Item Quantity</w:t>
            </w:r>
          </w:p>
        </w:tc>
        <w:tc>
          <w:tcPr>
            <w:tcW w:w="3552" w:type="dxa"/>
            <w:tcBorders>
              <w:top w:val="single" w:color="auto" w:sz="4"/>
              <w:left w:val="single" w:color="auto" w:sz="4"/>
              <w:bottom w:val="single" w:color="auto" w:sz="4"/>
              <w:right w:val="single" w:color="auto" w:sz="4"/>
            </w:tcBorders>
            <w:tcMar/>
            <w:vAlign w:val="center"/>
          </w:tcPr>
          <w:p w:rsidP="472CDF8E" w14:paraId="57C242BF"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52879026"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Jumlah item</w:t>
            </w:r>
          </w:p>
        </w:tc>
      </w:tr>
      <w:tr xmlns:wp14="http://schemas.microsoft.com/office/word/2010/wordml" w:rsidTr="472CDF8E" w14:paraId="72FD329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02B18137"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Insurance Information</w:t>
            </w:r>
          </w:p>
        </w:tc>
        <w:tc>
          <w:tcPr>
            <w:tcW w:w="3552" w:type="dxa"/>
            <w:tcBorders>
              <w:top w:val="single" w:color="auto" w:sz="4"/>
              <w:left w:val="single" w:color="auto" w:sz="4"/>
              <w:bottom w:val="single" w:color="auto" w:sz="4"/>
              <w:right w:val="single" w:color="auto" w:sz="4"/>
            </w:tcBorders>
            <w:tcMar/>
            <w:vAlign w:val="center"/>
          </w:tcPr>
          <w:p w:rsidP="472CDF8E" w14:paraId="6EB6BA00"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Jika digunakan</w:t>
            </w:r>
          </w:p>
        </w:tc>
        <w:tc>
          <w:tcPr>
            <w:tcW w:w="3552" w:type="dxa"/>
            <w:tcBorders>
              <w:top w:val="single" w:color="auto" w:sz="4"/>
              <w:left w:val="single" w:color="auto" w:sz="4"/>
              <w:bottom w:val="single" w:color="auto" w:sz="4"/>
              <w:right w:val="single" w:color="auto" w:sz="4"/>
            </w:tcBorders>
            <w:tcMar/>
            <w:vAlign w:val="center"/>
          </w:tcPr>
          <w:p w:rsidP="472CDF8E" w14:paraId="730A737B"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Wajib tampil jika insurance dipakai</w:t>
            </w:r>
          </w:p>
        </w:tc>
      </w:tr>
      <w:tr xmlns:wp14="http://schemas.microsoft.com/office/word/2010/wordml" w:rsidTr="472CDF8E" w14:paraId="258C37C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768A9CE6"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Origin &amp; Destination City</w:t>
            </w:r>
          </w:p>
        </w:tc>
        <w:tc>
          <w:tcPr>
            <w:tcW w:w="3552" w:type="dxa"/>
            <w:tcBorders>
              <w:top w:val="single" w:color="auto" w:sz="4"/>
              <w:left w:val="single" w:color="auto" w:sz="4"/>
              <w:bottom w:val="single" w:color="auto" w:sz="4"/>
              <w:right w:val="single" w:color="auto" w:sz="4"/>
            </w:tcBorders>
            <w:tcMar/>
            <w:vAlign w:val="center"/>
          </w:tcPr>
          <w:p w:rsidP="472CDF8E" w14:paraId="3EB21FDC"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527D21F3"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Kota asal &amp; tujuan</w:t>
            </w:r>
          </w:p>
        </w:tc>
      </w:tr>
      <w:tr xmlns:wp14="http://schemas.microsoft.com/office/word/2010/wordml" w:rsidTr="472CDF8E" w14:paraId="7C3F611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0F439DBD"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Item Information</w:t>
            </w:r>
          </w:p>
        </w:tc>
        <w:tc>
          <w:tcPr>
            <w:tcW w:w="3552" w:type="dxa"/>
            <w:tcBorders>
              <w:top w:val="single" w:color="auto" w:sz="4"/>
              <w:left w:val="single" w:color="auto" w:sz="4"/>
              <w:bottom w:val="single" w:color="auto" w:sz="4"/>
              <w:right w:val="single" w:color="auto" w:sz="4"/>
            </w:tcBorders>
            <w:tcMar/>
            <w:vAlign w:val="center"/>
          </w:tcPr>
          <w:p w:rsidP="472CDF8E" w14:paraId="30071F1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1C40C7D8"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Nama/list/harga item</w:t>
            </w:r>
          </w:p>
        </w:tc>
      </w:tr>
      <w:tr xmlns:wp14="http://schemas.microsoft.com/office/word/2010/wordml" w:rsidTr="472CDF8E" w14:paraId="30893D7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Borders>
              <w:top w:val="single" w:color="auto" w:sz="4"/>
              <w:left w:val="single" w:color="auto" w:sz="4"/>
              <w:bottom w:val="single" w:color="auto" w:sz="4"/>
              <w:right w:val="single" w:color="auto" w:sz="4"/>
            </w:tcBorders>
            <w:tcMar/>
            <w:vAlign w:val="center"/>
          </w:tcPr>
          <w:p w:rsidP="472CDF8E" w14:paraId="267B9A7A"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Order Ref Label</w:t>
            </w:r>
          </w:p>
        </w:tc>
        <w:tc>
          <w:tcPr>
            <w:tcW w:w="3552" w:type="dxa"/>
            <w:tcBorders>
              <w:top w:val="single" w:color="auto" w:sz="4"/>
              <w:left w:val="single" w:color="auto" w:sz="4"/>
              <w:bottom w:val="single" w:color="auto" w:sz="4"/>
              <w:right w:val="single" w:color="auto" w:sz="4"/>
            </w:tcBorders>
            <w:tcMar/>
            <w:vAlign w:val="center"/>
          </w:tcPr>
          <w:p w:rsidP="472CDF8E" w14:paraId="6EE1F0F1"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Ya</w:t>
            </w:r>
          </w:p>
        </w:tc>
        <w:tc>
          <w:tcPr>
            <w:tcW w:w="3552" w:type="dxa"/>
            <w:tcBorders>
              <w:top w:val="single" w:color="auto" w:sz="4"/>
              <w:left w:val="single" w:color="auto" w:sz="4"/>
              <w:bottom w:val="single" w:color="auto" w:sz="4"/>
              <w:right w:val="single" w:color="auto" w:sz="4"/>
            </w:tcBorders>
            <w:tcMar/>
            <w:vAlign w:val="center"/>
          </w:tcPr>
          <w:p w:rsidP="472CDF8E" w14:paraId="6CE53759" wp14:textId="77777777">
            <w:pPr>
              <w:spacing w:after="0" w:line="240" w:lineRule="auto"/>
              <w:rPr>
                <w:rFonts w:ascii="Cambria" w:hAnsi="Cambria" w:eastAsia="Cambria" w:cs="Cambria" w:asciiTheme="minorAscii" w:hAnsiTheme="minorAscii" w:eastAsiaTheme="minorAscii" w:cstheme="minorAscii"/>
              </w:rPr>
            </w:pPr>
            <w:r w:rsidRPr="472CDF8E" w:rsidR="472CDF8E">
              <w:rPr>
                <w:rFonts w:ascii="Cambria" w:hAnsi="Cambria" w:eastAsia="Cambria" w:cs="Cambria" w:asciiTheme="minorAscii" w:hAnsiTheme="minorAscii" w:eastAsiaTheme="minorAscii" w:cstheme="minorAscii"/>
              </w:rPr>
              <w:t>Order ID/order number platform member</w:t>
            </w:r>
          </w:p>
        </w:tc>
      </w:tr>
    </w:tbl>
    <w:p xmlns:wp14="http://schemas.microsoft.com/office/word/2010/wordml" w:rsidP="472CDF8E" w14:paraId="3702D25A" wp14:textId="3D206C76">
      <w:pPr>
        <w:pStyle w:val="1"/>
        <w:rPr>
          <w:rFonts w:ascii="Cambria" w:hAnsi="Cambria" w:eastAsia="Cambria" w:cs="Cambria" w:asciiTheme="minorAscii" w:hAnsiTheme="minorAscii" w:eastAsiaTheme="minorAscii" w:cstheme="minorAscii"/>
        </w:rPr>
      </w:pPr>
    </w:p>
    <w:p xmlns:wp14="http://schemas.microsoft.com/office/word/2010/wordml" w:rsidP="472CDF8E" w14:paraId="7E4ED87D" wp14:textId="6BB3A818">
      <w:pPr>
        <w:pStyle w:val="1"/>
        <w:suppressLineNumbers w:val="0"/>
        <w:bidi w:val="0"/>
        <w:spacing w:before="0" w:beforeAutospacing="off" w:after="200" w:afterAutospacing="off" w:line="276" w:lineRule="auto"/>
        <w:ind w:left="0" w:right="0"/>
        <w:jc w:val="left"/>
        <w:rPr>
          <w:rFonts w:ascii="Cambria" w:hAnsi="Cambria" w:eastAsia="Cambria" w:cs="Cambria" w:asciiTheme="minorAscii" w:hAnsiTheme="minorAscii" w:eastAsiaTheme="minorAscii" w:cstheme="minorAscii"/>
          <w:b w:val="1"/>
          <w:bCs w:val="1"/>
          <w:noProof w:val="0"/>
          <w:color w:val="4C1D95"/>
          <w:sz w:val="26"/>
          <w:szCs w:val="26"/>
          <w:lang w:val="en-US"/>
        </w:rPr>
      </w:pPr>
      <w:r w:rsidRPr="472CDF8E" w:rsidR="5CF8FB6A">
        <w:rPr>
          <w:rFonts w:ascii="Cambria" w:hAnsi="Cambria" w:eastAsia="Cambria" w:cs="Cambria" w:asciiTheme="minorAscii" w:hAnsiTheme="minorAscii" w:eastAsiaTheme="minorAscii" w:cstheme="minorAscii"/>
          <w:b w:val="1"/>
          <w:bCs w:val="1"/>
          <w:noProof w:val="0"/>
          <w:color w:val="4C1D95"/>
          <w:sz w:val="26"/>
          <w:szCs w:val="26"/>
          <w:lang w:val="en-US"/>
        </w:rPr>
        <w:t>Catatan</w:t>
      </w:r>
      <w:r w:rsidRPr="472CDF8E" w:rsidR="5CF8FB6A">
        <w:rPr>
          <w:rFonts w:ascii="Cambria" w:hAnsi="Cambria" w:eastAsia="Cambria" w:cs="Cambria" w:asciiTheme="minorAscii" w:hAnsiTheme="minorAscii" w:eastAsiaTheme="minorAscii" w:cstheme="minorAscii"/>
          <w:b w:val="1"/>
          <w:bCs w:val="1"/>
          <w:noProof w:val="0"/>
          <w:color w:val="4C1D95"/>
          <w:sz w:val="26"/>
          <w:szCs w:val="26"/>
          <w:lang w:val="en-US"/>
        </w:rPr>
        <w:t xml:space="preserve"> </w:t>
      </w:r>
      <w:r w:rsidRPr="472CDF8E" w:rsidR="5CF8FB6A">
        <w:rPr>
          <w:rFonts w:ascii="Cambria" w:hAnsi="Cambria" w:eastAsia="Cambria" w:cs="Cambria" w:asciiTheme="minorAscii" w:hAnsiTheme="minorAscii" w:eastAsiaTheme="minorAscii" w:cstheme="minorAscii"/>
          <w:b w:val="1"/>
          <w:bCs w:val="1"/>
          <w:noProof w:val="0"/>
          <w:color w:val="4C1D95"/>
          <w:sz w:val="26"/>
          <w:szCs w:val="26"/>
          <w:lang w:val="en-US"/>
        </w:rPr>
        <w:t>Khusus</w:t>
      </w:r>
      <w:r w:rsidRPr="472CDF8E" w:rsidR="5CF8FB6A">
        <w:rPr>
          <w:rFonts w:ascii="Cambria" w:hAnsi="Cambria" w:eastAsia="Cambria" w:cs="Cambria" w:asciiTheme="minorAscii" w:hAnsiTheme="minorAscii" w:eastAsiaTheme="minorAscii" w:cstheme="minorAscii"/>
          <w:b w:val="1"/>
          <w:bCs w:val="1"/>
          <w:noProof w:val="0"/>
          <w:color w:val="4C1D95"/>
          <w:sz w:val="26"/>
          <w:szCs w:val="26"/>
          <w:lang w:val="en-US"/>
        </w:rPr>
        <w:t xml:space="preserve"> Label</w:t>
      </w:r>
    </w:p>
    <w:p xmlns:wp14="http://schemas.microsoft.com/office/word/2010/wordml" w:rsidP="472CDF8E" w14:paraId="0D027979" wp14:textId="0D54C7FE">
      <w:pPr>
        <w:pStyle w:val="144"/>
        <w:numPr>
          <w:ilvl w:val="0"/>
          <w:numId w:val="7"/>
        </w:numPr>
        <w:suppressLineNumbers w:val="0"/>
        <w:bidi w:val="0"/>
        <w:spacing w:before="0" w:beforeAutospacing="off" w:after="200" w:afterAutospacing="off" w:line="276" w:lineRule="auto"/>
        <w:ind w:right="0"/>
        <w:jc w:val="left"/>
        <w:rPr>
          <w:rFonts w:ascii="Cambria" w:hAnsi="Cambria" w:eastAsia="Cambria" w:cs="Cambria" w:asciiTheme="minorAscii" w:hAnsiTheme="minorAscii" w:eastAsiaTheme="minorAscii" w:cstheme="minorAscii"/>
          <w:noProof w:val="0"/>
          <w:sz w:val="20"/>
          <w:szCs w:val="20"/>
          <w:lang w:val="en-US"/>
        </w:rPr>
      </w:pPr>
      <w:r w:rsidRPr="472CDF8E" w:rsidR="5CF8FB6A">
        <w:rPr>
          <w:rFonts w:ascii="Cambria" w:hAnsi="Cambria" w:eastAsia="Cambria" w:cs="Cambria" w:asciiTheme="minorAscii" w:hAnsiTheme="minorAscii" w:eastAsiaTheme="minorAscii" w:cstheme="minorAscii"/>
          <w:noProof w:val="0"/>
          <w:sz w:val="20"/>
          <w:szCs w:val="20"/>
          <w:lang w:val="en-US"/>
        </w:rPr>
        <w:t xml:space="preserve">Label </w:t>
      </w:r>
      <w:r w:rsidRPr="472CDF8E" w:rsidR="5CF8FB6A">
        <w:rPr>
          <w:rFonts w:ascii="Cambria" w:hAnsi="Cambria" w:eastAsia="Cambria" w:cs="Cambria" w:asciiTheme="minorAscii" w:hAnsiTheme="minorAscii" w:eastAsiaTheme="minorAscii" w:cstheme="minorAscii"/>
          <w:noProof w:val="0"/>
          <w:sz w:val="20"/>
          <w:szCs w:val="20"/>
          <w:lang w:val="en-US"/>
        </w:rPr>
        <w:t>harus</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dicetak</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jelas</w:t>
      </w:r>
      <w:r w:rsidRPr="472CDF8E" w:rsidR="5CF8FB6A">
        <w:rPr>
          <w:rFonts w:ascii="Cambria" w:hAnsi="Cambria" w:eastAsia="Cambria" w:cs="Cambria" w:asciiTheme="minorAscii" w:hAnsiTheme="minorAscii" w:eastAsiaTheme="minorAscii" w:cstheme="minorAscii"/>
          <w:noProof w:val="0"/>
          <w:sz w:val="20"/>
          <w:szCs w:val="20"/>
          <w:lang w:val="en-US"/>
        </w:rPr>
        <w:t xml:space="preserve"> dan </w:t>
      </w:r>
      <w:r w:rsidRPr="472CDF8E" w:rsidR="5CF8FB6A">
        <w:rPr>
          <w:rFonts w:ascii="Cambria" w:hAnsi="Cambria" w:eastAsia="Cambria" w:cs="Cambria" w:asciiTheme="minorAscii" w:hAnsiTheme="minorAscii" w:eastAsiaTheme="minorAscii" w:cstheme="minorAscii"/>
          <w:noProof w:val="0"/>
          <w:sz w:val="20"/>
          <w:szCs w:val="20"/>
          <w:lang w:val="en-US"/>
        </w:rPr>
        <w:t>ditempel</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aman</w:t>
      </w:r>
      <w:r w:rsidRPr="472CDF8E" w:rsidR="5CF8FB6A">
        <w:rPr>
          <w:rFonts w:ascii="Cambria" w:hAnsi="Cambria" w:eastAsia="Cambria" w:cs="Cambria" w:asciiTheme="minorAscii" w:hAnsiTheme="minorAscii" w:eastAsiaTheme="minorAscii" w:cstheme="minorAscii"/>
          <w:noProof w:val="0"/>
          <w:sz w:val="20"/>
          <w:szCs w:val="20"/>
          <w:lang w:val="en-US"/>
        </w:rPr>
        <w:t xml:space="preserve"> pada </w:t>
      </w:r>
      <w:r w:rsidRPr="472CDF8E" w:rsidR="5CF8FB6A">
        <w:rPr>
          <w:rFonts w:ascii="Cambria" w:hAnsi="Cambria" w:eastAsia="Cambria" w:cs="Cambria" w:asciiTheme="minorAscii" w:hAnsiTheme="minorAscii" w:eastAsiaTheme="minorAscii" w:cstheme="minorAscii"/>
          <w:noProof w:val="0"/>
          <w:sz w:val="20"/>
          <w:szCs w:val="20"/>
          <w:lang w:val="en-US"/>
        </w:rPr>
        <w:t>paket</w:t>
      </w:r>
      <w:r w:rsidRPr="472CDF8E" w:rsidR="5CF8FB6A">
        <w:rPr>
          <w:rFonts w:ascii="Cambria" w:hAnsi="Cambria" w:eastAsia="Cambria" w:cs="Cambria" w:asciiTheme="minorAscii" w:hAnsiTheme="minorAscii" w:eastAsiaTheme="minorAscii" w:cstheme="minorAscii"/>
          <w:noProof w:val="0"/>
          <w:sz w:val="20"/>
          <w:szCs w:val="20"/>
          <w:lang w:val="en-US"/>
        </w:rPr>
        <w:t>.</w:t>
      </w:r>
    </w:p>
    <w:p xmlns:wp14="http://schemas.microsoft.com/office/word/2010/wordml" w:rsidP="472CDF8E" w14:paraId="7AAFDBD9" wp14:textId="3ECACE04">
      <w:pPr>
        <w:pStyle w:val="144"/>
        <w:numPr>
          <w:ilvl w:val="0"/>
          <w:numId w:val="7"/>
        </w:numPr>
        <w:spacing w:before="180" w:beforeAutospacing="off" w:after="180" w:afterAutospacing="off"/>
        <w:rPr>
          <w:rFonts w:ascii="Cambria" w:hAnsi="Cambria" w:eastAsia="Cambria" w:cs="Cambria" w:asciiTheme="minorAscii" w:hAnsiTheme="minorAscii" w:eastAsiaTheme="minorAscii" w:cstheme="minorAscii"/>
          <w:noProof w:val="0"/>
          <w:sz w:val="20"/>
          <w:szCs w:val="20"/>
          <w:lang w:val="en-US"/>
        </w:rPr>
      </w:pPr>
      <w:r w:rsidRPr="472CDF8E" w:rsidR="5CF8FB6A">
        <w:rPr>
          <w:rFonts w:ascii="Cambria" w:hAnsi="Cambria" w:eastAsia="Cambria" w:cs="Cambria" w:asciiTheme="minorAscii" w:hAnsiTheme="minorAscii" w:eastAsiaTheme="minorAscii" w:cstheme="minorAscii"/>
          <w:noProof w:val="0"/>
          <w:sz w:val="20"/>
          <w:szCs w:val="20"/>
          <w:lang w:val="en-US"/>
        </w:rPr>
        <w:t>Barcode AWB wajib dapat discan; jika order reference barcode digunakan, pastikan juga dapat discan.</w:t>
      </w:r>
    </w:p>
    <w:p xmlns:wp14="http://schemas.microsoft.com/office/word/2010/wordml" w:rsidP="472CDF8E" w14:paraId="6BE660D4" wp14:textId="58D77749">
      <w:pPr>
        <w:pStyle w:val="144"/>
        <w:numPr>
          <w:ilvl w:val="0"/>
          <w:numId w:val="7"/>
        </w:numPr>
        <w:spacing w:before="180" w:beforeAutospacing="off" w:after="180" w:afterAutospacing="off"/>
        <w:rPr>
          <w:rFonts w:ascii="Cambria" w:hAnsi="Cambria" w:eastAsia="Cambria" w:cs="Cambria" w:asciiTheme="minorAscii" w:hAnsiTheme="minorAscii" w:eastAsiaTheme="minorAscii" w:cstheme="minorAscii"/>
          <w:noProof w:val="0"/>
          <w:sz w:val="20"/>
          <w:szCs w:val="20"/>
          <w:lang w:val="en-US"/>
        </w:rPr>
      </w:pPr>
      <w:r w:rsidRPr="472CDF8E" w:rsidR="5CF8FB6A">
        <w:rPr>
          <w:rFonts w:ascii="Cambria" w:hAnsi="Cambria" w:eastAsia="Cambria" w:cs="Cambria" w:asciiTheme="minorAscii" w:hAnsiTheme="minorAscii" w:eastAsiaTheme="minorAscii" w:cstheme="minorAscii"/>
          <w:noProof w:val="0"/>
          <w:sz w:val="20"/>
          <w:szCs w:val="20"/>
          <w:lang w:val="en-US"/>
        </w:rPr>
        <w:t>Untuk JNE Drop-Off, tambahkan informasi CASHLESS sebelum Shipping Type, contoh CASHLESS COD: Rp500.000 atau CASHLESS Non-COD.</w:t>
      </w:r>
    </w:p>
    <w:p xmlns:wp14="http://schemas.microsoft.com/office/word/2010/wordml" w:rsidP="472CDF8E" w14:paraId="024CA69C" wp14:textId="4B96CF31">
      <w:pPr>
        <w:pStyle w:val="144"/>
        <w:numPr>
          <w:ilvl w:val="0"/>
          <w:numId w:val="7"/>
        </w:numPr>
        <w:spacing w:before="180" w:beforeAutospacing="off" w:after="180" w:afterAutospacing="off"/>
        <w:rPr>
          <w:rFonts w:ascii="Cambria" w:hAnsi="Cambria" w:eastAsia="Cambria" w:cs="Cambria" w:asciiTheme="minorAscii" w:hAnsiTheme="minorAscii" w:eastAsiaTheme="minorAscii" w:cstheme="minorAscii"/>
          <w:noProof w:val="0"/>
          <w:sz w:val="20"/>
          <w:szCs w:val="20"/>
          <w:lang w:val="en-US"/>
        </w:rPr>
      </w:pPr>
      <w:r w:rsidRPr="472CDF8E" w:rsidR="5CF8FB6A">
        <w:rPr>
          <w:rFonts w:ascii="Cambria" w:hAnsi="Cambria" w:eastAsia="Cambria" w:cs="Cambria" w:asciiTheme="minorAscii" w:hAnsiTheme="minorAscii" w:eastAsiaTheme="minorAscii" w:cstheme="minorAscii"/>
          <w:noProof w:val="0"/>
          <w:sz w:val="20"/>
          <w:szCs w:val="20"/>
          <w:lang w:val="en-US"/>
        </w:rPr>
        <w:t>Untuk</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kurir</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dengan</w:t>
      </w:r>
      <w:r w:rsidRPr="472CDF8E" w:rsidR="5CF8FB6A">
        <w:rPr>
          <w:rFonts w:ascii="Cambria" w:hAnsi="Cambria" w:eastAsia="Cambria" w:cs="Cambria" w:asciiTheme="minorAscii" w:hAnsiTheme="minorAscii" w:eastAsiaTheme="minorAscii" w:cstheme="minorAscii"/>
          <w:noProof w:val="0"/>
          <w:sz w:val="20"/>
          <w:szCs w:val="20"/>
          <w:lang w:val="en-US"/>
        </w:rPr>
        <w:t xml:space="preserve"> requirement </w:t>
      </w:r>
      <w:r w:rsidRPr="472CDF8E" w:rsidR="5CF8FB6A">
        <w:rPr>
          <w:rFonts w:ascii="Cambria" w:hAnsi="Cambria" w:eastAsia="Cambria" w:cs="Cambria" w:asciiTheme="minorAscii" w:hAnsiTheme="minorAscii" w:eastAsiaTheme="minorAscii" w:cstheme="minorAscii"/>
          <w:noProof w:val="0"/>
          <w:sz w:val="20"/>
          <w:szCs w:val="20"/>
          <w:lang w:val="en-US"/>
        </w:rPr>
        <w:t>khusus</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seperti</w:t>
      </w:r>
      <w:r w:rsidRPr="472CDF8E" w:rsidR="5CF8FB6A">
        <w:rPr>
          <w:rFonts w:ascii="Cambria" w:hAnsi="Cambria" w:eastAsia="Cambria" w:cs="Cambria" w:asciiTheme="minorAscii" w:hAnsiTheme="minorAscii" w:eastAsiaTheme="minorAscii" w:cstheme="minorAscii"/>
          <w:noProof w:val="0"/>
          <w:sz w:val="20"/>
          <w:szCs w:val="20"/>
          <w:lang w:val="en-US"/>
        </w:rPr>
        <w:t xml:space="preserve"> J&amp;T Cargo </w:t>
      </w:r>
      <w:r w:rsidRPr="472CDF8E" w:rsidR="5CF8FB6A">
        <w:rPr>
          <w:rFonts w:ascii="Cambria" w:hAnsi="Cambria" w:eastAsia="Cambria" w:cs="Cambria" w:asciiTheme="minorAscii" w:hAnsiTheme="minorAscii" w:eastAsiaTheme="minorAscii" w:cstheme="minorAscii"/>
          <w:noProof w:val="0"/>
          <w:sz w:val="20"/>
          <w:szCs w:val="20"/>
          <w:lang w:val="en-US"/>
        </w:rPr>
        <w:t>atau</w:t>
      </w:r>
      <w:r w:rsidRPr="472CDF8E" w:rsidR="5CF8FB6A">
        <w:rPr>
          <w:rFonts w:ascii="Cambria" w:hAnsi="Cambria" w:eastAsia="Cambria" w:cs="Cambria" w:asciiTheme="minorAscii" w:hAnsiTheme="minorAscii" w:eastAsiaTheme="minorAscii" w:cstheme="minorAscii"/>
          <w:noProof w:val="0"/>
          <w:sz w:val="20"/>
          <w:szCs w:val="20"/>
          <w:lang w:val="en-US"/>
        </w:rPr>
        <w:t xml:space="preserve"> SPX Express, </w:t>
      </w:r>
      <w:r w:rsidRPr="472CDF8E" w:rsidR="5CF8FB6A">
        <w:rPr>
          <w:rFonts w:ascii="Cambria" w:hAnsi="Cambria" w:eastAsia="Cambria" w:cs="Cambria" w:asciiTheme="minorAscii" w:hAnsiTheme="minorAscii" w:eastAsiaTheme="minorAscii" w:cstheme="minorAscii"/>
          <w:noProof w:val="0"/>
          <w:sz w:val="20"/>
          <w:szCs w:val="20"/>
          <w:lang w:val="en-US"/>
        </w:rPr>
        <w:t>ikuti</w:t>
      </w:r>
      <w:r w:rsidRPr="472CDF8E" w:rsidR="5CF8FB6A">
        <w:rPr>
          <w:rFonts w:ascii="Cambria" w:hAnsi="Cambria" w:eastAsia="Cambria" w:cs="Cambria" w:asciiTheme="minorAscii" w:hAnsiTheme="minorAscii" w:eastAsiaTheme="minorAscii" w:cstheme="minorAscii"/>
          <w:noProof w:val="0"/>
          <w:sz w:val="20"/>
          <w:szCs w:val="20"/>
          <w:lang w:val="en-US"/>
        </w:rPr>
        <w:t xml:space="preserve"> sorting/routing code </w:t>
      </w:r>
      <w:r w:rsidRPr="472CDF8E" w:rsidR="5CF8FB6A">
        <w:rPr>
          <w:rFonts w:ascii="Cambria" w:hAnsi="Cambria" w:eastAsia="Cambria" w:cs="Cambria" w:asciiTheme="minorAscii" w:hAnsiTheme="minorAscii" w:eastAsiaTheme="minorAscii" w:cstheme="minorAscii"/>
          <w:noProof w:val="0"/>
          <w:sz w:val="20"/>
          <w:szCs w:val="20"/>
          <w:lang w:val="en-US"/>
        </w:rPr>
        <w:t>sesuai</w:t>
      </w:r>
      <w:r w:rsidRPr="472CDF8E" w:rsidR="5CF8FB6A">
        <w:rPr>
          <w:rFonts w:ascii="Cambria" w:hAnsi="Cambria" w:eastAsia="Cambria" w:cs="Cambria" w:asciiTheme="minorAscii" w:hAnsiTheme="minorAscii" w:eastAsiaTheme="minorAscii" w:cstheme="minorAscii"/>
          <w:noProof w:val="0"/>
          <w:sz w:val="20"/>
          <w:szCs w:val="20"/>
          <w:lang w:val="en-US"/>
        </w:rPr>
        <w:t xml:space="preserve"> </w:t>
      </w:r>
      <w:r w:rsidRPr="472CDF8E" w:rsidR="5CF8FB6A">
        <w:rPr>
          <w:rFonts w:ascii="Cambria" w:hAnsi="Cambria" w:eastAsia="Cambria" w:cs="Cambria" w:asciiTheme="minorAscii" w:hAnsiTheme="minorAscii" w:eastAsiaTheme="minorAscii" w:cstheme="minorAscii"/>
          <w:noProof w:val="0"/>
          <w:sz w:val="20"/>
          <w:szCs w:val="20"/>
          <w:lang w:val="en-US"/>
        </w:rPr>
        <w:t>dokumentasi</w:t>
      </w:r>
      <w:r w:rsidRPr="472CDF8E" w:rsidR="5CF8FB6A">
        <w:rPr>
          <w:rFonts w:ascii="Cambria" w:hAnsi="Cambria" w:eastAsia="Cambria" w:cs="Cambria" w:asciiTheme="minorAscii" w:hAnsiTheme="minorAscii" w:eastAsiaTheme="minorAscii" w:cstheme="minorAscii"/>
          <w:noProof w:val="0"/>
          <w:sz w:val="20"/>
          <w:szCs w:val="20"/>
          <w:lang w:val="en-US"/>
        </w:rPr>
        <w:t>/</w:t>
      </w:r>
      <w:r w:rsidRPr="472CDF8E" w:rsidR="5CF8FB6A">
        <w:rPr>
          <w:rFonts w:ascii="Cambria" w:hAnsi="Cambria" w:eastAsia="Cambria" w:cs="Cambria" w:asciiTheme="minorAscii" w:hAnsiTheme="minorAscii" w:eastAsiaTheme="minorAscii" w:cstheme="minorAscii"/>
          <w:noProof w:val="0"/>
          <w:sz w:val="20"/>
          <w:szCs w:val="20"/>
          <w:lang w:val="en-US"/>
        </w:rPr>
        <w:t>arah</w:t>
      </w:r>
      <w:r w:rsidRPr="472CDF8E" w:rsidR="5CF8FB6A">
        <w:rPr>
          <w:rFonts w:ascii="Cambria" w:hAnsi="Cambria" w:eastAsia="Cambria" w:cs="Cambria" w:asciiTheme="minorAscii" w:hAnsiTheme="minorAscii" w:eastAsiaTheme="minorAscii" w:cstheme="minorAscii"/>
          <w:noProof w:val="0"/>
          <w:sz w:val="20"/>
          <w:szCs w:val="20"/>
          <w:lang w:val="en-US"/>
        </w:rPr>
        <w:t xml:space="preserve"> PIC </w:t>
      </w:r>
      <w:r w:rsidRPr="472CDF8E" w:rsidR="5CF8FB6A">
        <w:rPr>
          <w:rFonts w:ascii="Cambria" w:hAnsi="Cambria" w:eastAsia="Cambria" w:cs="Cambria" w:asciiTheme="minorAscii" w:hAnsiTheme="minorAscii" w:eastAsiaTheme="minorAscii" w:cstheme="minorAscii"/>
          <w:noProof w:val="0"/>
          <w:sz w:val="20"/>
          <w:szCs w:val="20"/>
          <w:lang w:val="en-US"/>
        </w:rPr>
        <w:t>KiriminAja.</w:t>
      </w:r>
    </w:p>
    <w:p xmlns:wp14="http://schemas.microsoft.com/office/word/2010/wordml" w:rsidP="472CDF8E" w14:paraId="7657447C" wp14:textId="06AD27C7">
      <w:pPr>
        <w:rPr>
          <w:rFonts w:ascii="Cambria" w:hAnsi="Cambria" w:eastAsia="Cambria" w:cs="Cambria" w:asciiTheme="minorAscii" w:hAnsiTheme="minorAscii" w:eastAsiaTheme="minorAscii" w:cstheme="minorAscii"/>
        </w:rPr>
      </w:pPr>
    </w:p>
    <w:sectPr>
      <w:pgSz w:w="12240" w:h="15840" w:orient="portrait"/>
      <w:pgMar w:top="648" w:right="792" w:bottom="648"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6">
    <w:nsid w:val="3404aa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7">
    <w:abstractNumId w:val="6"/>
  </w: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7"/>
  <w:bordersDoNotSurroundHeader w:val="0"/>
  <w:bordersDoNotSurroundFooter w:val="0"/>
  <w:proofState w:spelling="clean" w:grammar="dirty"/>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63CE5"/>
    <w:rsid w:val="00754563"/>
    <w:rsid w:val="007B0939"/>
    <w:rsid w:val="008B0C1B"/>
    <w:rsid w:val="00AA1D8D"/>
    <w:rsid w:val="00B47730"/>
    <w:rsid w:val="00CB0664"/>
    <w:rsid w:val="00FC693F"/>
    <w:rsid w:val="036AEEDC"/>
    <w:rsid w:val="0A419A41"/>
    <w:rsid w:val="0A7D636A"/>
    <w:rsid w:val="1D4E3C57"/>
    <w:rsid w:val="212E491F"/>
    <w:rsid w:val="25D5C972"/>
    <w:rsid w:val="29AA9840"/>
    <w:rsid w:val="2DF74DA0"/>
    <w:rsid w:val="319AE794"/>
    <w:rsid w:val="339DD65F"/>
    <w:rsid w:val="4116A9AE"/>
    <w:rsid w:val="445D7FE1"/>
    <w:rsid w:val="472CDF8E"/>
    <w:rsid w:val="4BE0C60C"/>
    <w:rsid w:val="4EA8544B"/>
    <w:rsid w:val="5CF8FB6A"/>
    <w:rsid w:val="69FC6792"/>
    <w:rsid w:val="6AEB6E87"/>
    <w:rsid w:val="6CB30446"/>
    <w:rsid w:val="6CB30446"/>
    <w:rsid w:val="727889EF"/>
    <w:rsid w:val="727889EF"/>
    <w:rsid w:val="772C47BB"/>
    <w:rsid w:val="7FB661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150836ED"/>
  <w14:defaultImageDpi w14:val="300"/>
  <w15:docId w15:val="{F023A9A3-9CF0-4B35-B14A-6F2913D5C732}"/>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Arial" w:hAnsi="Arial" w:eastAsiaTheme="minorEastAsia" w:cstheme="minorBidi"/>
      <w:sz w:val="1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customStyle="1">
    <w:name w:val="Header Char"/>
    <w:basedOn w:val="11"/>
    <w:link w:val="19"/>
    <w:uiPriority w:val="99"/>
  </w:style>
  <w:style w:type="character" w:styleId="137" w:customStyle="1">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9"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40" w:customStyle="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1"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2" w:customStyle="1">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styleId="143" w:customStyle="1">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styleId="145" w:customStyle="1">
    <w:name w:val="Body Text Char"/>
    <w:basedOn w:val="11"/>
    <w:link w:val="13"/>
    <w:uiPriority w:val="99"/>
  </w:style>
  <w:style w:type="character" w:styleId="146" w:customStyle="1">
    <w:name w:val="Body Text 2 Char"/>
    <w:basedOn w:val="11"/>
    <w:link w:val="14"/>
    <w:uiPriority w:val="99"/>
  </w:style>
  <w:style w:type="character" w:styleId="147" w:customStyle="1">
    <w:name w:val="Body Text 3 Char"/>
    <w:basedOn w:val="11"/>
    <w:link w:val="15"/>
    <w:uiPriority w:val="99"/>
    <w:rPr>
      <w:sz w:val="16"/>
      <w:szCs w:val="16"/>
    </w:rPr>
  </w:style>
  <w:style w:type="character" w:styleId="148" w:customStyle="1">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styleId="150" w:customStyle="1">
    <w:name w:val="Quote Char"/>
    <w:basedOn w:val="11"/>
    <w:link w:val="149"/>
    <w:uiPriority w:val="29"/>
    <w:rPr>
      <w:i/>
      <w:iCs/>
      <w:color w:val="000000" w:themeColor="text1"/>
      <w14:textFill>
        <w14:solidFill>
          <w14:schemeClr w14:val="tx1"/>
        </w14:solidFill>
      </w14:textFill>
    </w:rPr>
  </w:style>
  <w:style w:type="character" w:styleId="151"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2"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3"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4"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5"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6"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8" w:customStyle="1">
    <w:name w:val="Intense Quote Char"/>
    <w:basedOn w:val="11"/>
    <w:link w:val="157"/>
    <w:uiPriority w:val="30"/>
    <w:rPr>
      <w:b/>
      <w:bCs/>
      <w:i/>
      <w:iCs/>
      <w:color w:val="4F81BD" w:themeColor="accent1"/>
      <w14:textFill>
        <w14:solidFill>
          <w14:schemeClr w14:val="accent1"/>
        </w14:solidFill>
      </w14:textFill>
    </w:rPr>
  </w:style>
  <w:style w:type="character" w:styleId="159"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0" w:customStyle="1">
    <w:name w:val="Intense Emphasis"/>
    <w:basedOn w:val="11"/>
    <w:qFormat/>
    <w:uiPriority w:val="21"/>
    <w:rPr>
      <w:b/>
      <w:bCs/>
      <w:i/>
      <w:iCs/>
      <w:color w:val="4F81BD" w:themeColor="accent1"/>
      <w14:textFill>
        <w14:solidFill>
          <w14:schemeClr w14:val="accent1"/>
        </w14:solidFill>
      </w14:textFill>
    </w:rPr>
  </w:style>
  <w:style w:type="character" w:styleId="161" w:customStyle="1">
    <w:name w:val="Subtle Reference"/>
    <w:basedOn w:val="11"/>
    <w:qFormat/>
    <w:uiPriority w:val="31"/>
    <w:rPr>
      <w:smallCaps/>
      <w:color w:val="C0504D" w:themeColor="accent2"/>
      <w:u w:val="single"/>
      <w14:textFill>
        <w14:solidFill>
          <w14:schemeClr w14:val="accent2"/>
        </w14:solidFill>
      </w14:textFill>
    </w:rPr>
  </w:style>
  <w:style w:type="character" w:styleId="162"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3" w:customStyle="1">
    <w:name w:val="Book Title"/>
    <w:basedOn w:val="11"/>
    <w:qFormat/>
    <w:uiPriority w:val="33"/>
    <w:rPr>
      <w:b/>
      <w:bCs/>
      <w:smallCaps/>
      <w:spacing w:val="5"/>
    </w:rPr>
  </w:style>
  <w:style w:type="paragraph" w:styleId="164"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notes" Target="footnote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numbering" Target="numbering.xml" Id="rId6" /><Relationship Type="http://schemas.openxmlformats.org/officeDocument/2006/relationships/styles" Target="styles.xml" Id="rId1" /><Relationship Type="http://schemas.openxmlformats.org/officeDocument/2006/relationships/customXml" Target="../customXml/item4.xml" Id="rId11" /><Relationship Type="http://schemas.openxmlformats.org/officeDocument/2006/relationships/theme" Target="theme/theme1.xml" Id="rId5" /><Relationship Type="http://schemas.openxmlformats.org/officeDocument/2006/relationships/customXml" Target="../customXml/item3.xml" Id="rId10" /><Relationship Type="http://schemas.openxmlformats.org/officeDocument/2006/relationships/endnotes" Target="endnotes.xml" Id="rId4" /><Relationship Type="http://schemas.openxmlformats.org/officeDocument/2006/relationships/customXml" Target="../customXml/item2.xml" Id="rId9" /><Relationship Type="http://schemas.openxmlformats.org/officeDocument/2006/relationships/hyperlink" Target="https://developer.kiriminaja.com/docs/important-notes/shipping-label" TargetMode="External" Id="Rc6eaebfbb2a943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F683D1EE8CA947ACF6C56D1BE640D0" ma:contentTypeVersion="15" ma:contentTypeDescription="Create a new document." ma:contentTypeScope="" ma:versionID="04b080bf870d420194e056402374be00">
  <xsd:schema xmlns:xsd="http://www.w3.org/2001/XMLSchema" xmlns:xs="http://www.w3.org/2001/XMLSchema" xmlns:p="http://schemas.microsoft.com/office/2006/metadata/properties" xmlns:ns2="9c3e5762-cedf-4a47-b5f8-03945301497d" xmlns:ns3="a39a3215-c1bb-4ac0-987b-28b0c85c5864" targetNamespace="http://schemas.microsoft.com/office/2006/metadata/properties" ma:root="true" ma:fieldsID="5090a9c48191d64665c1dc80bff642f0" ns2:_="" ns3:_="">
    <xsd:import namespace="9c3e5762-cedf-4a47-b5f8-03945301497d"/>
    <xsd:import namespace="a39a3215-c1bb-4ac0-987b-28b0c85c586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e5762-cedf-4a47-b5f8-039453014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634611f-625a-40ea-a806-c2fa2aff697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9a3215-c1bb-4ac0-987b-28b0c85c586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9e5dca0-707c-43eb-b64f-9b5608aeada4}" ma:internalName="TaxCatchAll" ma:showField="CatchAllData" ma:web="a39a3215-c1bb-4ac0-987b-28b0c85c58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3e5762-cedf-4a47-b5f8-03945301497d">
      <Terms xmlns="http://schemas.microsoft.com/office/infopath/2007/PartnerControls"/>
    </lcf76f155ced4ddcb4097134ff3c332f>
    <TaxCatchAll xmlns="a39a3215-c1bb-4ac0-987b-28b0c85c5864" xsi:nil="true"/>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79A1A05C-390C-46DE-B066-AFA596BF9B7B}"/>
</file>

<file path=customXml/itemProps3.xml><?xml version="1.0" encoding="utf-8"?>
<ds:datastoreItem xmlns:ds="http://schemas.openxmlformats.org/officeDocument/2006/customXml" ds:itemID="{95BB3535-8847-4171-B89E-F7ED7000CA3B}"/>
</file>

<file path=customXml/itemProps4.xml><?xml version="1.0" encoding="utf-8"?>
<ds:datastoreItem xmlns:ds="http://schemas.openxmlformats.org/officeDocument/2006/customXml" ds:itemID="{202C7FED-A6B7-4F26-BC56-582DFB3FAF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Rizqi Sarasajati</lastModifiedBy>
  <revision>7</revision>
  <dcterms:created xsi:type="dcterms:W3CDTF">2026-07-01T08:29:00.0000000Z</dcterms:created>
  <dcterms:modified xsi:type="dcterms:W3CDTF">2026-08-26T09:02:07.4970049Z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eyJoZGlkIjoiMzc3MWEwMTA3ZmVjMTJkNGVlYmE4YWZmZTg1YWJlMWYifQ==</vt:lpwstr>
  </property>
  <property fmtid="{D5CDD505-2E9C-101B-9397-08002B2CF9AE}" pid="3" name="KSOProductBuildVer">
    <vt:lpwstr>1033-12.1.0.26880</vt:lpwstr>
  </property>
  <property fmtid="{D5CDD505-2E9C-101B-9397-08002B2CF9AE}" pid="4" name="ICV">
    <vt:lpwstr>6D8528C5887E434B96F6379C76C581CD_12</vt:lpwstr>
  </property>
  <property fmtid="{D5CDD505-2E9C-101B-9397-08002B2CF9AE}" pid="5" name="ContentTypeId">
    <vt:lpwstr>0x01010042F683D1EE8CA947ACF6C56D1BE640D0</vt:lpwstr>
  </property>
  <property fmtid="{D5CDD505-2E9C-101B-9397-08002B2CF9AE}" pid="6" name="MediaServiceImageTags">
    <vt:lpwstr/>
  </property>
</Properties>
</file>